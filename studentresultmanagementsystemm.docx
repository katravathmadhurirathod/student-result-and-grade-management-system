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612C" w14:textId="77777777" w:rsidR="00067AFD" w:rsidRDefault="00067AFD"/>
    <w:p w14:paraId="1E6793A0" w14:textId="77777777" w:rsidR="00067AFD" w:rsidRDefault="00067AFD"/>
    <w:p w14:paraId="06973546" w14:textId="77777777" w:rsidR="00067AFD" w:rsidRDefault="00000000">
      <w:pPr>
        <w:jc w:val="center"/>
      </w:pPr>
      <w:r>
        <w:rPr>
          <w:b/>
          <w:sz w:val="28"/>
        </w:rPr>
        <w:t>A Course End Project Report on</w:t>
      </w:r>
    </w:p>
    <w:p w14:paraId="71E3713A" w14:textId="77777777" w:rsidR="00067AFD" w:rsidRDefault="00067AFD"/>
    <w:p w14:paraId="3D7BC41E" w14:textId="77777777" w:rsidR="00067AFD" w:rsidRDefault="00000000">
      <w:pPr>
        <w:jc w:val="center"/>
      </w:pPr>
      <w:r>
        <w:rPr>
          <w:b/>
          <w:sz w:val="38"/>
        </w:rPr>
        <w:t>STUDENT RESULT AND GRADE</w:t>
      </w:r>
      <w:r>
        <w:rPr>
          <w:b/>
          <w:sz w:val="38"/>
        </w:rPr>
        <w:br/>
        <w:t>MANAGEMENT SYSTEM</w:t>
      </w:r>
    </w:p>
    <w:p w14:paraId="501F8B17" w14:textId="77777777" w:rsidR="00067AFD" w:rsidRDefault="00067AFD"/>
    <w:p w14:paraId="6527C32D" w14:textId="77777777" w:rsidR="00067AFD" w:rsidRDefault="00000000">
      <w:pPr>
        <w:jc w:val="center"/>
      </w:pPr>
      <w:r>
        <w:rPr>
          <w:b/>
          <w:sz w:val="24"/>
        </w:rPr>
        <w:t>Object Oriented Programming through Java Laboratory</w:t>
      </w:r>
    </w:p>
    <w:p w14:paraId="41777CAD" w14:textId="77777777" w:rsidR="00067AFD" w:rsidRDefault="00067AFD"/>
    <w:p w14:paraId="1FF6BED5" w14:textId="77777777" w:rsidR="00067AFD" w:rsidRDefault="00067AFD"/>
    <w:p w14:paraId="5803BDE1" w14:textId="77777777" w:rsidR="00067AFD" w:rsidRDefault="00000000">
      <w:pPr>
        <w:jc w:val="center"/>
      </w:pPr>
      <w:r>
        <w:t>Submitted by</w:t>
      </w:r>
      <w:r>
        <w:br/>
        <w:t>Batch No. 15</w:t>
      </w:r>
    </w:p>
    <w:p w14:paraId="22984C0A" w14:textId="77777777" w:rsidR="00067AFD" w:rsidRDefault="00067AFD"/>
    <w:p w14:paraId="47A9D34E" w14:textId="77777777" w:rsidR="00067AFD" w:rsidRDefault="00000000">
      <w:pPr>
        <w:jc w:val="center"/>
      </w:pPr>
      <w:r>
        <w:t>K MadhuriBai 26885A0546</w:t>
      </w:r>
    </w:p>
    <w:p w14:paraId="591C2F9A" w14:textId="77777777" w:rsidR="00067AFD" w:rsidRDefault="00067AFD"/>
    <w:p w14:paraId="295AFFBD" w14:textId="77777777" w:rsidR="00067AFD" w:rsidRDefault="00000000">
      <w:pPr>
        <w:jc w:val="center"/>
      </w:pPr>
      <w:r>
        <w:rPr>
          <w:b/>
        </w:rPr>
        <w:t>Course Facilitator</w:t>
      </w:r>
      <w:r>
        <w:rPr>
          <w:b/>
        </w:rPr>
        <w:br/>
        <w:t>Mr. D. Ganesh Deshmukh</w:t>
      </w:r>
      <w:r>
        <w:rPr>
          <w:b/>
        </w:rPr>
        <w:br/>
        <w:t>Assistant Professor</w:t>
      </w:r>
    </w:p>
    <w:p w14:paraId="2311B281" w14:textId="77777777" w:rsidR="00067AFD" w:rsidRDefault="00067AFD"/>
    <w:p w14:paraId="78F9C538" w14:textId="77777777" w:rsidR="00067AFD" w:rsidRDefault="00067AFD"/>
    <w:p w14:paraId="210FE4B0" w14:textId="77777777" w:rsidR="00067AFD" w:rsidRDefault="00000000">
      <w:pPr>
        <w:jc w:val="center"/>
      </w:pPr>
      <w:r>
        <w:rPr>
          <w:b/>
        </w:rPr>
        <w:t>Department of Computer Science and Engineering</w:t>
      </w:r>
      <w:r>
        <w:rPr>
          <w:b/>
        </w:rPr>
        <w:br/>
        <w:t>Vardhaman College of Engineering, Hyderabad</w:t>
      </w:r>
      <w:r>
        <w:rPr>
          <w:b/>
        </w:rPr>
        <w:br/>
        <w:t>October 2026</w:t>
      </w:r>
    </w:p>
    <w:p w14:paraId="79C50AC7" w14:textId="77777777" w:rsidR="00067AFD" w:rsidRDefault="00000000">
      <w:r>
        <w:br w:type="page"/>
      </w:r>
    </w:p>
    <w:p w14:paraId="173B6224" w14:textId="77777777" w:rsidR="00067AFD" w:rsidRDefault="00000000">
      <w:pPr>
        <w:pStyle w:val="Heading1"/>
      </w:pPr>
      <w:r>
        <w:rPr>
          <w:rFonts w:ascii="Times New Roman" w:hAnsi="Times New Roman"/>
          <w:sz w:val="20"/>
        </w:rPr>
        <w:lastRenderedPageBreak/>
        <w:t>Contents</w:t>
      </w:r>
    </w:p>
    <w:tbl>
      <w:tblPr>
        <w:tblStyle w:val="TableGrid"/>
        <w:tblW w:w="0" w:type="auto"/>
        <w:jc w:val="center"/>
        <w:tblLook w:val="04A0" w:firstRow="1" w:lastRow="0" w:firstColumn="1" w:lastColumn="0" w:noHBand="0" w:noVBand="1"/>
      </w:tblPr>
      <w:tblGrid>
        <w:gridCol w:w="4896"/>
        <w:gridCol w:w="4896"/>
      </w:tblGrid>
      <w:tr w:rsidR="00067AFD" w14:paraId="6A8ACC2F" w14:textId="77777777">
        <w:trPr>
          <w:jc w:val="center"/>
        </w:trPr>
        <w:tc>
          <w:tcPr>
            <w:tcW w:w="4896" w:type="dxa"/>
          </w:tcPr>
          <w:p w14:paraId="5C30BDA4" w14:textId="77777777" w:rsidR="00067AFD" w:rsidRDefault="00000000">
            <w:r>
              <w:rPr>
                <w:b/>
                <w:sz w:val="18"/>
              </w:rPr>
              <w:t>Section</w:t>
            </w:r>
          </w:p>
        </w:tc>
        <w:tc>
          <w:tcPr>
            <w:tcW w:w="4896" w:type="dxa"/>
          </w:tcPr>
          <w:p w14:paraId="54E8301E" w14:textId="77777777" w:rsidR="00067AFD" w:rsidRDefault="00000000">
            <w:r>
              <w:rPr>
                <w:b/>
                <w:sz w:val="18"/>
              </w:rPr>
              <w:t>Page</w:t>
            </w:r>
          </w:p>
        </w:tc>
      </w:tr>
      <w:tr w:rsidR="00067AFD" w14:paraId="3F34389F" w14:textId="77777777">
        <w:trPr>
          <w:jc w:val="center"/>
        </w:trPr>
        <w:tc>
          <w:tcPr>
            <w:tcW w:w="4896" w:type="dxa"/>
            <w:vAlign w:val="center"/>
          </w:tcPr>
          <w:p w14:paraId="69C80661" w14:textId="77777777" w:rsidR="00067AFD" w:rsidRDefault="00000000">
            <w:r>
              <w:rPr>
                <w:sz w:val="18"/>
              </w:rPr>
              <w:t>Abstract</w:t>
            </w:r>
          </w:p>
        </w:tc>
        <w:tc>
          <w:tcPr>
            <w:tcW w:w="4896" w:type="dxa"/>
            <w:vAlign w:val="center"/>
          </w:tcPr>
          <w:p w14:paraId="39A9B93D" w14:textId="50EE34F0" w:rsidR="00067AFD" w:rsidRDefault="000460B3">
            <w:r>
              <w:t>3</w:t>
            </w:r>
          </w:p>
        </w:tc>
      </w:tr>
      <w:tr w:rsidR="00067AFD" w14:paraId="5A65B9CE" w14:textId="77777777">
        <w:trPr>
          <w:jc w:val="center"/>
        </w:trPr>
        <w:tc>
          <w:tcPr>
            <w:tcW w:w="4896" w:type="dxa"/>
            <w:vAlign w:val="center"/>
          </w:tcPr>
          <w:p w14:paraId="516CEEF9" w14:textId="77777777" w:rsidR="00067AFD" w:rsidRDefault="00000000">
            <w:r>
              <w:rPr>
                <w:sz w:val="18"/>
              </w:rPr>
              <w:t>1 Introduction</w:t>
            </w:r>
          </w:p>
        </w:tc>
        <w:tc>
          <w:tcPr>
            <w:tcW w:w="4896" w:type="dxa"/>
            <w:vAlign w:val="center"/>
          </w:tcPr>
          <w:p w14:paraId="5B189DAC" w14:textId="6E433ED3" w:rsidR="00067AFD" w:rsidRDefault="000460B3">
            <w:r>
              <w:t>4</w:t>
            </w:r>
          </w:p>
        </w:tc>
      </w:tr>
      <w:tr w:rsidR="00067AFD" w14:paraId="4F704ED4" w14:textId="77777777">
        <w:trPr>
          <w:jc w:val="center"/>
        </w:trPr>
        <w:tc>
          <w:tcPr>
            <w:tcW w:w="4896" w:type="dxa"/>
            <w:vAlign w:val="center"/>
          </w:tcPr>
          <w:p w14:paraId="0B960A60" w14:textId="77777777" w:rsidR="00067AFD" w:rsidRDefault="00000000">
            <w:r>
              <w:rPr>
                <w:sz w:val="18"/>
              </w:rPr>
              <w:t>2 Literature Review</w:t>
            </w:r>
          </w:p>
        </w:tc>
        <w:tc>
          <w:tcPr>
            <w:tcW w:w="4896" w:type="dxa"/>
            <w:vAlign w:val="center"/>
          </w:tcPr>
          <w:p w14:paraId="1618C5FE" w14:textId="648E4DC6" w:rsidR="00067AFD" w:rsidRDefault="00A57BD8">
            <w:r>
              <w:t>4</w:t>
            </w:r>
          </w:p>
        </w:tc>
      </w:tr>
      <w:tr w:rsidR="00067AFD" w14:paraId="7B482354" w14:textId="77777777">
        <w:trPr>
          <w:jc w:val="center"/>
        </w:trPr>
        <w:tc>
          <w:tcPr>
            <w:tcW w:w="4896" w:type="dxa"/>
            <w:vAlign w:val="center"/>
          </w:tcPr>
          <w:p w14:paraId="228D05A4" w14:textId="77777777" w:rsidR="00067AFD" w:rsidRDefault="00000000">
            <w:r>
              <w:rPr>
                <w:sz w:val="18"/>
              </w:rPr>
              <w:t>3 Objectives</w:t>
            </w:r>
          </w:p>
        </w:tc>
        <w:tc>
          <w:tcPr>
            <w:tcW w:w="4896" w:type="dxa"/>
            <w:vAlign w:val="center"/>
          </w:tcPr>
          <w:p w14:paraId="171E2A44" w14:textId="3FC2D3AB" w:rsidR="00067AFD" w:rsidRDefault="00A57BD8">
            <w:r>
              <w:t>4</w:t>
            </w:r>
          </w:p>
        </w:tc>
      </w:tr>
      <w:tr w:rsidR="00067AFD" w14:paraId="3F0002CB" w14:textId="77777777">
        <w:trPr>
          <w:jc w:val="center"/>
        </w:trPr>
        <w:tc>
          <w:tcPr>
            <w:tcW w:w="4896" w:type="dxa"/>
            <w:vAlign w:val="center"/>
          </w:tcPr>
          <w:p w14:paraId="1980494D" w14:textId="77777777" w:rsidR="00067AFD" w:rsidRDefault="00000000">
            <w:r>
              <w:rPr>
                <w:sz w:val="18"/>
              </w:rPr>
              <w:t>4 Methodology</w:t>
            </w:r>
          </w:p>
        </w:tc>
        <w:tc>
          <w:tcPr>
            <w:tcW w:w="4896" w:type="dxa"/>
            <w:vAlign w:val="center"/>
          </w:tcPr>
          <w:p w14:paraId="6988C525" w14:textId="0119CC75" w:rsidR="00067AFD" w:rsidRDefault="00A57BD8">
            <w:r>
              <w:t>5</w:t>
            </w:r>
          </w:p>
        </w:tc>
      </w:tr>
      <w:tr w:rsidR="00067AFD" w14:paraId="0DB59CDF" w14:textId="77777777">
        <w:trPr>
          <w:jc w:val="center"/>
        </w:trPr>
        <w:tc>
          <w:tcPr>
            <w:tcW w:w="4896" w:type="dxa"/>
            <w:vAlign w:val="center"/>
          </w:tcPr>
          <w:p w14:paraId="7E78043A" w14:textId="77777777" w:rsidR="00067AFD" w:rsidRDefault="00000000">
            <w:r>
              <w:rPr>
                <w:sz w:val="18"/>
              </w:rPr>
              <w:t>4.1 Block Diagram</w:t>
            </w:r>
          </w:p>
        </w:tc>
        <w:tc>
          <w:tcPr>
            <w:tcW w:w="4896" w:type="dxa"/>
            <w:vAlign w:val="center"/>
          </w:tcPr>
          <w:p w14:paraId="5D472725" w14:textId="76349E32" w:rsidR="00067AFD" w:rsidRDefault="00C718DC">
            <w:r>
              <w:t>5</w:t>
            </w:r>
          </w:p>
        </w:tc>
      </w:tr>
      <w:tr w:rsidR="00067AFD" w14:paraId="68DDEF12" w14:textId="77777777">
        <w:trPr>
          <w:jc w:val="center"/>
        </w:trPr>
        <w:tc>
          <w:tcPr>
            <w:tcW w:w="4896" w:type="dxa"/>
            <w:vAlign w:val="center"/>
          </w:tcPr>
          <w:p w14:paraId="0B4FD61B" w14:textId="77777777" w:rsidR="00067AFD" w:rsidRDefault="00000000">
            <w:r>
              <w:rPr>
                <w:sz w:val="18"/>
              </w:rPr>
              <w:t>4.2 System Architecture and Software Components</w:t>
            </w:r>
          </w:p>
        </w:tc>
        <w:tc>
          <w:tcPr>
            <w:tcW w:w="4896" w:type="dxa"/>
            <w:vAlign w:val="center"/>
          </w:tcPr>
          <w:p w14:paraId="10D57B0A" w14:textId="01DC4D14" w:rsidR="00067AFD" w:rsidRDefault="00C718DC">
            <w:r>
              <w:t>5</w:t>
            </w:r>
            <w:r w:rsidR="00F35DE8">
              <w:t>-6</w:t>
            </w:r>
          </w:p>
        </w:tc>
      </w:tr>
      <w:tr w:rsidR="00067AFD" w14:paraId="22CEB93A" w14:textId="77777777">
        <w:trPr>
          <w:jc w:val="center"/>
        </w:trPr>
        <w:tc>
          <w:tcPr>
            <w:tcW w:w="4896" w:type="dxa"/>
            <w:vAlign w:val="center"/>
          </w:tcPr>
          <w:p w14:paraId="25296779" w14:textId="77777777" w:rsidR="00067AFD" w:rsidRDefault="00000000">
            <w:r>
              <w:rPr>
                <w:sz w:val="18"/>
              </w:rPr>
              <w:t>4.3 Working Principle</w:t>
            </w:r>
          </w:p>
        </w:tc>
        <w:tc>
          <w:tcPr>
            <w:tcW w:w="4896" w:type="dxa"/>
            <w:vAlign w:val="center"/>
          </w:tcPr>
          <w:p w14:paraId="40734FF1" w14:textId="743F30DE" w:rsidR="00067AFD" w:rsidRDefault="00C7245A">
            <w:r>
              <w:t>5-6</w:t>
            </w:r>
          </w:p>
        </w:tc>
      </w:tr>
      <w:tr w:rsidR="00067AFD" w14:paraId="26C6B7C7" w14:textId="77777777">
        <w:trPr>
          <w:jc w:val="center"/>
        </w:trPr>
        <w:tc>
          <w:tcPr>
            <w:tcW w:w="4896" w:type="dxa"/>
            <w:vAlign w:val="center"/>
          </w:tcPr>
          <w:p w14:paraId="6FA4B664" w14:textId="77777777" w:rsidR="00067AFD" w:rsidRDefault="00000000">
            <w:r>
              <w:rPr>
                <w:sz w:val="18"/>
              </w:rPr>
              <w:t>4.4 Software Implementation</w:t>
            </w:r>
          </w:p>
        </w:tc>
        <w:tc>
          <w:tcPr>
            <w:tcW w:w="4896" w:type="dxa"/>
            <w:vAlign w:val="center"/>
          </w:tcPr>
          <w:p w14:paraId="1CF60FBE" w14:textId="51216269" w:rsidR="00067AFD" w:rsidRDefault="00C7245A">
            <w:r>
              <w:t>6</w:t>
            </w:r>
          </w:p>
        </w:tc>
      </w:tr>
      <w:tr w:rsidR="00067AFD" w14:paraId="67BFDACB" w14:textId="77777777">
        <w:trPr>
          <w:jc w:val="center"/>
        </w:trPr>
        <w:tc>
          <w:tcPr>
            <w:tcW w:w="4896" w:type="dxa"/>
            <w:vAlign w:val="center"/>
          </w:tcPr>
          <w:p w14:paraId="30851946" w14:textId="77777777" w:rsidR="00067AFD" w:rsidRDefault="00000000">
            <w:r>
              <w:rPr>
                <w:sz w:val="18"/>
              </w:rPr>
              <w:t>4.4.1 Main Class</w:t>
            </w:r>
          </w:p>
        </w:tc>
        <w:tc>
          <w:tcPr>
            <w:tcW w:w="4896" w:type="dxa"/>
            <w:vAlign w:val="center"/>
          </w:tcPr>
          <w:p w14:paraId="7D274CF2" w14:textId="7AE1999A" w:rsidR="00067AFD" w:rsidRDefault="007D51B6">
            <w:r>
              <w:t>7-14</w:t>
            </w:r>
          </w:p>
        </w:tc>
      </w:tr>
      <w:tr w:rsidR="00067AFD" w14:paraId="7A93CDC9" w14:textId="77777777">
        <w:trPr>
          <w:jc w:val="center"/>
        </w:trPr>
        <w:tc>
          <w:tcPr>
            <w:tcW w:w="4896" w:type="dxa"/>
            <w:vAlign w:val="center"/>
          </w:tcPr>
          <w:p w14:paraId="463999C1" w14:textId="77777777" w:rsidR="00067AFD" w:rsidRDefault="00000000">
            <w:r>
              <w:rPr>
                <w:sz w:val="18"/>
              </w:rPr>
              <w:t>5 Results and Discussion</w:t>
            </w:r>
          </w:p>
        </w:tc>
        <w:tc>
          <w:tcPr>
            <w:tcW w:w="4896" w:type="dxa"/>
            <w:vAlign w:val="center"/>
          </w:tcPr>
          <w:p w14:paraId="2ACC4C31" w14:textId="422E9EB9" w:rsidR="00067AFD" w:rsidRDefault="00384775">
            <w:r>
              <w:t>15</w:t>
            </w:r>
          </w:p>
        </w:tc>
      </w:tr>
      <w:tr w:rsidR="00067AFD" w14:paraId="687D0035" w14:textId="77777777">
        <w:trPr>
          <w:jc w:val="center"/>
        </w:trPr>
        <w:tc>
          <w:tcPr>
            <w:tcW w:w="4896" w:type="dxa"/>
            <w:vAlign w:val="center"/>
          </w:tcPr>
          <w:p w14:paraId="134A9DFF" w14:textId="77777777" w:rsidR="00067AFD" w:rsidRDefault="00000000">
            <w:r>
              <w:rPr>
                <w:sz w:val="18"/>
              </w:rPr>
              <w:t>6 Mapping POs and SDGs</w:t>
            </w:r>
          </w:p>
        </w:tc>
        <w:tc>
          <w:tcPr>
            <w:tcW w:w="4896" w:type="dxa"/>
            <w:vAlign w:val="center"/>
          </w:tcPr>
          <w:p w14:paraId="309BEA6C" w14:textId="115A9D7A" w:rsidR="00067AFD" w:rsidRDefault="00000000">
            <w:r>
              <w:rPr>
                <w:sz w:val="18"/>
              </w:rPr>
              <w:t>15</w:t>
            </w:r>
            <w:r w:rsidR="00F10CB5">
              <w:rPr>
                <w:sz w:val="18"/>
              </w:rPr>
              <w:t>-16</w:t>
            </w:r>
          </w:p>
        </w:tc>
      </w:tr>
      <w:tr w:rsidR="00067AFD" w14:paraId="37B4DD92" w14:textId="77777777">
        <w:trPr>
          <w:jc w:val="center"/>
        </w:trPr>
        <w:tc>
          <w:tcPr>
            <w:tcW w:w="4896" w:type="dxa"/>
            <w:vAlign w:val="center"/>
          </w:tcPr>
          <w:p w14:paraId="1E7DDC54" w14:textId="77777777" w:rsidR="00067AFD" w:rsidRDefault="00000000">
            <w:r>
              <w:rPr>
                <w:sz w:val="18"/>
              </w:rPr>
              <w:t>7 Conclusion</w:t>
            </w:r>
          </w:p>
        </w:tc>
        <w:tc>
          <w:tcPr>
            <w:tcW w:w="4896" w:type="dxa"/>
            <w:vAlign w:val="center"/>
          </w:tcPr>
          <w:p w14:paraId="5D7A4BA5" w14:textId="7DFBB3A8" w:rsidR="00067AFD" w:rsidRDefault="00F10CB5">
            <w:r>
              <w:t>17</w:t>
            </w:r>
          </w:p>
        </w:tc>
      </w:tr>
      <w:tr w:rsidR="00067AFD" w14:paraId="2726B6B5" w14:textId="77777777">
        <w:trPr>
          <w:jc w:val="center"/>
        </w:trPr>
        <w:tc>
          <w:tcPr>
            <w:tcW w:w="4896" w:type="dxa"/>
            <w:vAlign w:val="center"/>
          </w:tcPr>
          <w:p w14:paraId="30A501B5" w14:textId="77777777" w:rsidR="00067AFD" w:rsidRDefault="00000000">
            <w:r>
              <w:rPr>
                <w:sz w:val="18"/>
              </w:rPr>
              <w:t>Bibliography</w:t>
            </w:r>
          </w:p>
        </w:tc>
        <w:tc>
          <w:tcPr>
            <w:tcW w:w="4896" w:type="dxa"/>
            <w:vAlign w:val="center"/>
          </w:tcPr>
          <w:p w14:paraId="453F4429" w14:textId="6B40D7E9" w:rsidR="00067AFD" w:rsidRDefault="00000000">
            <w:r>
              <w:rPr>
                <w:sz w:val="18"/>
              </w:rPr>
              <w:t>1</w:t>
            </w:r>
            <w:r w:rsidR="00F10CB5">
              <w:rPr>
                <w:sz w:val="18"/>
              </w:rPr>
              <w:t>7</w:t>
            </w:r>
          </w:p>
        </w:tc>
      </w:tr>
    </w:tbl>
    <w:p w14:paraId="133C011E" w14:textId="77777777" w:rsidR="00067AFD" w:rsidRDefault="00067AFD"/>
    <w:p w14:paraId="00039AB1" w14:textId="77777777" w:rsidR="00067AFD" w:rsidRDefault="00000000">
      <w:r>
        <w:t>Note: Page numbers may shift slightly when the report is edited or opened in a different word processor.</w:t>
      </w:r>
    </w:p>
    <w:p w14:paraId="25523405" w14:textId="77777777" w:rsidR="00067AFD" w:rsidRDefault="00000000">
      <w:r>
        <w:br w:type="page"/>
      </w:r>
    </w:p>
    <w:p w14:paraId="5DA274BD" w14:textId="77777777" w:rsidR="00067AFD" w:rsidRDefault="00000000">
      <w:pPr>
        <w:pStyle w:val="Heading1"/>
      </w:pPr>
      <w:r>
        <w:rPr>
          <w:rFonts w:ascii="Times New Roman" w:hAnsi="Times New Roman"/>
          <w:sz w:val="20"/>
        </w:rPr>
        <w:lastRenderedPageBreak/>
        <w:t>Abstract</w:t>
      </w:r>
    </w:p>
    <w:p w14:paraId="3C6564EB" w14:textId="77777777" w:rsidR="00067AFD" w:rsidRDefault="00000000">
      <w:r>
        <w:t>The Student Result and Grade Management System is a Java desktop application designed to organize student marks and calculate academic results in a structured manner. It provides a graphical user interface through which a user can add student records, view result details, update marks, delete records, and calculate total marks, percentage, grade, and pass/fail status. The system brings these operations together in one interface to make basic result management easier and more consistent.</w:t>
      </w:r>
    </w:p>
    <w:p w14:paraId="18DD5CE5" w14:textId="77777777" w:rsidR="00067AFD" w:rsidRDefault="00000000">
      <w:r>
        <w:t>The project is developed using Java and demonstrates object-oriented programming concepts. Java Swing is used to create graphical components such as JFrame, JPanel, JLabel, JTextField, JButton, JTable, and JOptionPane. AWT layout managers and event handling are used to arrange components and respond to user actions. Each student record is represented as an object, and records are saved to a local file named students.dat so they can be loaded when the application starts.</w:t>
      </w:r>
    </w:p>
    <w:p w14:paraId="7F4188A4" w14:textId="77777777" w:rsidR="00067AFD" w:rsidRDefault="00000000">
      <w:r>
        <w:t>The application records a student's roll number, name, and marks in three subjects. It calculates total marks and percentage, assigns a grade according to sample thresholds, and determines whether the student has passed all subjects. Records are saved in students.dat and loaded when the application starts. Future improvements may include database connectivity, subject-wise configuration, report export, search, and user authentication.</w:t>
      </w:r>
    </w:p>
    <w:p w14:paraId="1023F869" w14:textId="77777777" w:rsidR="00067AFD" w:rsidRDefault="00000000">
      <w:r>
        <w:t>Keywords: Student Result, Grade Management, Java, Swing, AWT, GUI, Object-Oriented Programming, Result Processing.</w:t>
      </w:r>
    </w:p>
    <w:p w14:paraId="4EFD9F4C" w14:textId="77777777" w:rsidR="00067AFD" w:rsidRDefault="00000000">
      <w:r>
        <w:br w:type="page"/>
      </w:r>
    </w:p>
    <w:p w14:paraId="72D50790" w14:textId="77777777" w:rsidR="00067AFD" w:rsidRDefault="00000000">
      <w:pPr>
        <w:pStyle w:val="Heading1"/>
      </w:pPr>
      <w:r>
        <w:rPr>
          <w:rFonts w:ascii="Times New Roman" w:hAnsi="Times New Roman"/>
          <w:sz w:val="20"/>
        </w:rPr>
        <w:lastRenderedPageBreak/>
        <w:t>1 Introduction</w:t>
      </w:r>
    </w:p>
    <w:p w14:paraId="71902129" w14:textId="77777777" w:rsidR="00067AFD" w:rsidRDefault="00000000">
      <w:r>
        <w:t>Student result processing is an important activity in educational institutions. Teachers and administrators need to maintain student details, record marks, calculate totals and percentages, and communicate grades accurately. When these tasks are performed manually, repeated calculations and record updates can take time and may lead to errors.</w:t>
      </w:r>
    </w:p>
    <w:p w14:paraId="415519DB" w14:textId="77777777" w:rsidR="00067AFD" w:rsidRDefault="00000000">
      <w:r>
        <w:t>The Student Result and Grade Management System provides a simple software-based solution for managing basic academic records. The user can enter a student's roll number and name, provide marks for three subjects, and add the record to a table. The system calculates the total, percentage, grade, and result status automatically. Existing records can be selected for updating or deletion.</w:t>
      </w:r>
    </w:p>
    <w:p w14:paraId="78CDB90D" w14:textId="77777777" w:rsidR="00067AFD" w:rsidRDefault="00000000">
      <w:r>
        <w:t>The application is developed in Java as a desktop program. Swing provides the graphical components required for the input form, buttons, messages, and result table. AWT layout managers arrange these components, while event listeners connect user actions to result-processing methods. The project is intended as an educational demonstration of Java programming, object-oriented design, GUI development, and validation.</w:t>
      </w:r>
    </w:p>
    <w:p w14:paraId="07412767" w14:textId="77777777" w:rsidR="00067AFD" w:rsidRDefault="00000000">
      <w:pPr>
        <w:pStyle w:val="Heading1"/>
      </w:pPr>
      <w:r>
        <w:rPr>
          <w:rFonts w:ascii="Times New Roman" w:hAnsi="Times New Roman"/>
          <w:sz w:val="20"/>
        </w:rPr>
        <w:t>2 Literature Review</w:t>
      </w:r>
    </w:p>
    <w:p w14:paraId="699161AC" w14:textId="77777777" w:rsidR="00067AFD" w:rsidRDefault="00000000">
      <w:r>
        <w:t>Traditional result preparation may involve paper registers or spreadsheet-based records. Paper-based methods are straightforward for small groups but can require repeated manual calculations and careful maintenance. Spreadsheet tools can automate formulas, but users still need to design and maintain the sheets and their validation rules.</w:t>
      </w:r>
    </w:p>
    <w:p w14:paraId="095CF9BA" w14:textId="77777777" w:rsidR="00067AFD" w:rsidRDefault="00000000">
      <w:r>
        <w:t>Java is a widely used object-oriented programming language that supports classes, objects, methods, encapsulation, exception handling, and collections. Java Swing offers components for creating desktop graphical user interfaces, and AWT provides layout managers and event-handling interfaces. These libraries allow developers to build interactive applications without requiring a separate web server.</w:t>
      </w:r>
    </w:p>
    <w:p w14:paraId="4EE4F9CF" w14:textId="77777777" w:rsidR="00067AFD" w:rsidRDefault="00000000">
      <w:r>
        <w:t>This project applies these concepts to a small result-management scenario. It combines input validation, automatic calculations, table-based display, and basic record operations in one desktop interface. The current implementation is intentionally limited to in-memory storage so that the core Java concepts remain clear.</w:t>
      </w:r>
    </w:p>
    <w:p w14:paraId="41505E9A" w14:textId="77777777" w:rsidR="00067AFD" w:rsidRDefault="00000000">
      <w:pPr>
        <w:pStyle w:val="Heading1"/>
      </w:pPr>
      <w:r>
        <w:rPr>
          <w:rFonts w:ascii="Times New Roman" w:hAnsi="Times New Roman"/>
          <w:sz w:val="20"/>
        </w:rPr>
        <w:t>3 Objectives</w:t>
      </w:r>
    </w:p>
    <w:p w14:paraId="434A2312" w14:textId="77777777" w:rsidR="00067AFD" w:rsidRDefault="00000000">
      <w:pPr>
        <w:pStyle w:val="ListBullet"/>
        <w:spacing w:after="40"/>
      </w:pPr>
      <w:r>
        <w:t>To develop a student result and grade management application using Java.</w:t>
      </w:r>
    </w:p>
    <w:p w14:paraId="0E303D50" w14:textId="77777777" w:rsidR="00067AFD" w:rsidRDefault="00000000">
      <w:pPr>
        <w:pStyle w:val="ListBullet"/>
        <w:spacing w:after="40"/>
      </w:pPr>
      <w:r>
        <w:t>To create a user-friendly graphical interface using Java Swing.</w:t>
      </w:r>
    </w:p>
    <w:p w14:paraId="6BACDC62" w14:textId="77777777" w:rsidR="00067AFD" w:rsidRDefault="00000000">
      <w:pPr>
        <w:pStyle w:val="ListBullet"/>
        <w:spacing w:after="40"/>
      </w:pPr>
      <w:r>
        <w:t>To use AWT layout managers and event listeners for user interaction.</w:t>
      </w:r>
    </w:p>
    <w:p w14:paraId="618F8FE3" w14:textId="77777777" w:rsidR="00067AFD" w:rsidRDefault="00000000">
      <w:pPr>
        <w:pStyle w:val="ListBullet"/>
        <w:spacing w:after="40"/>
      </w:pPr>
      <w:r>
        <w:t>To add and display student records containing roll number, name, and subject marks.</w:t>
      </w:r>
    </w:p>
    <w:p w14:paraId="5B8FF412" w14:textId="77777777" w:rsidR="00067AFD" w:rsidRDefault="00000000">
      <w:pPr>
        <w:pStyle w:val="ListBullet"/>
        <w:spacing w:after="40"/>
      </w:pPr>
      <w:r>
        <w:t>To calculate total marks and percentage automatically.</w:t>
      </w:r>
    </w:p>
    <w:p w14:paraId="3C933300" w14:textId="77777777" w:rsidR="00067AFD" w:rsidRDefault="00000000">
      <w:pPr>
        <w:pStyle w:val="ListBullet"/>
        <w:spacing w:after="40"/>
      </w:pPr>
      <w:r>
        <w:t>To assign grades based on predefined percentage ranges.</w:t>
      </w:r>
    </w:p>
    <w:p w14:paraId="76186661" w14:textId="77777777" w:rsidR="00067AFD" w:rsidRDefault="00000000">
      <w:pPr>
        <w:pStyle w:val="ListBullet"/>
        <w:spacing w:after="40"/>
      </w:pPr>
      <w:r>
        <w:t>To determine pass/fail status using a minimum subject-mark requirement.</w:t>
      </w:r>
    </w:p>
    <w:p w14:paraId="211CA036" w14:textId="77777777" w:rsidR="00067AFD" w:rsidRDefault="00000000">
      <w:pPr>
        <w:pStyle w:val="ListBullet"/>
        <w:spacing w:after="40"/>
      </w:pPr>
      <w:r>
        <w:t>To allow selected student records to be updated or deleted.</w:t>
      </w:r>
    </w:p>
    <w:p w14:paraId="623AEC97" w14:textId="77777777" w:rsidR="00067AFD" w:rsidRDefault="00000000">
      <w:pPr>
        <w:pStyle w:val="ListBullet"/>
        <w:spacing w:after="40"/>
      </w:pPr>
      <w:r>
        <w:t>To validate required fields and ensure marks are within the permitted range.</w:t>
      </w:r>
    </w:p>
    <w:p w14:paraId="099346CF" w14:textId="77777777" w:rsidR="00067AFD" w:rsidRDefault="00000000">
      <w:pPr>
        <w:pStyle w:val="ListBullet"/>
        <w:spacing w:after="40"/>
      </w:pPr>
      <w:r>
        <w:t>To apply object-oriented programming concepts and collection handling.</w:t>
      </w:r>
    </w:p>
    <w:p w14:paraId="72102087" w14:textId="77777777" w:rsidR="00067AFD" w:rsidRDefault="00000000">
      <w:pPr>
        <w:pStyle w:val="ListBullet"/>
        <w:spacing w:after="40"/>
      </w:pPr>
      <w:r>
        <w:t>To test the main functions using representative test cases.</w:t>
      </w:r>
    </w:p>
    <w:p w14:paraId="6FBCD71F" w14:textId="77777777" w:rsidR="00067AFD" w:rsidRDefault="00000000">
      <w:r>
        <w:br w:type="page"/>
      </w:r>
    </w:p>
    <w:p w14:paraId="3A95B8AC" w14:textId="77777777" w:rsidR="00067AFD" w:rsidRDefault="00000000">
      <w:pPr>
        <w:pStyle w:val="Heading1"/>
      </w:pPr>
      <w:r>
        <w:rPr>
          <w:rFonts w:ascii="Times New Roman" w:hAnsi="Times New Roman"/>
          <w:sz w:val="20"/>
        </w:rPr>
        <w:lastRenderedPageBreak/>
        <w:t>4 Methodology</w:t>
      </w:r>
    </w:p>
    <w:p w14:paraId="1CDA746E" w14:textId="77777777" w:rsidR="00067AFD" w:rsidRDefault="00000000">
      <w:r>
        <w:t>The Student Result and Grade Management System is developed using Java programming, object-oriented design, Swing components, AWT event handling, an ArrayList collection, and file handling. The methodology includes requirement identification, interface design, data representation, implementation of result calculations, validation, saving and loading records, and functional testing.</w:t>
      </w:r>
    </w:p>
    <w:p w14:paraId="03B1608E" w14:textId="77777777" w:rsidR="00067AFD" w:rsidRDefault="00000000">
      <w:r>
        <w:t>The application is divided into interface components and student-result processing methods. The interface accepts student information and displays saved records. Processing methods validate inputs, calculate academic values, update the collection, and save changes to students.dat. The JTable is refreshed after each successful operation.</w:t>
      </w:r>
    </w:p>
    <w:p w14:paraId="46D1CABA" w14:textId="77777777" w:rsidR="00067AFD" w:rsidRDefault="00000000">
      <w:r>
        <w:t>The implementation follows these steps:</w:t>
      </w:r>
    </w:p>
    <w:p w14:paraId="795B22AD" w14:textId="77777777" w:rsidR="00067AFD" w:rsidRDefault="00000000">
      <w:pPr>
        <w:pStyle w:val="ListNumber"/>
        <w:spacing w:after="40"/>
      </w:pPr>
      <w:r>
        <w:t>Identify the required student fields and result operations.</w:t>
      </w:r>
    </w:p>
    <w:p w14:paraId="384E3046" w14:textId="77777777" w:rsidR="00067AFD" w:rsidRDefault="00000000">
      <w:pPr>
        <w:pStyle w:val="ListNumber"/>
        <w:spacing w:after="40"/>
      </w:pPr>
      <w:r>
        <w:t>Design the graphical interface using Swing.</w:t>
      </w:r>
    </w:p>
    <w:p w14:paraId="2A9EB6C9" w14:textId="77777777" w:rsidR="00067AFD" w:rsidRDefault="00000000">
      <w:pPr>
        <w:pStyle w:val="ListNumber"/>
        <w:spacing w:after="40"/>
      </w:pPr>
      <w:r>
        <w:t>Create a Student class to represent each student's record.</w:t>
      </w:r>
    </w:p>
    <w:p w14:paraId="25D71031" w14:textId="77777777" w:rsidR="00067AFD" w:rsidRDefault="00000000">
      <w:pPr>
        <w:pStyle w:val="ListNumber"/>
        <w:spacing w:after="40"/>
      </w:pPr>
      <w:r>
        <w:t>Implement methods to add, update, delete, and refresh student records.</w:t>
      </w:r>
    </w:p>
    <w:p w14:paraId="4694F31B" w14:textId="77777777" w:rsidR="00067AFD" w:rsidRDefault="00000000">
      <w:pPr>
        <w:pStyle w:val="ListNumber"/>
        <w:spacing w:after="40"/>
      </w:pPr>
      <w:r>
        <w:t>Implement total, percentage, grade, and pass/fail calculations.</w:t>
      </w:r>
    </w:p>
    <w:p w14:paraId="5B3F1B56" w14:textId="77777777" w:rsidR="00067AFD" w:rsidRDefault="00000000">
      <w:pPr>
        <w:pStyle w:val="ListNumber"/>
        <w:spacing w:after="40"/>
      </w:pPr>
      <w:r>
        <w:t>Use event listeners to connect buttons to their respective methods.</w:t>
      </w:r>
    </w:p>
    <w:p w14:paraId="1F08ABDA" w14:textId="77777777" w:rsidR="00067AFD" w:rsidRDefault="00000000">
      <w:pPr>
        <w:pStyle w:val="ListNumber"/>
        <w:spacing w:after="40"/>
      </w:pPr>
      <w:r>
        <w:t>Validate roll number, student name, and marks before processing.</w:t>
      </w:r>
    </w:p>
    <w:p w14:paraId="2AB59C78" w14:textId="77777777" w:rsidR="00067AFD" w:rsidRDefault="00000000">
      <w:pPr>
        <w:pStyle w:val="ListNumber"/>
        <w:spacing w:after="40"/>
      </w:pPr>
      <w:r>
        <w:t>Test normal operations and invalid-input conditions.</w:t>
      </w:r>
    </w:p>
    <w:p w14:paraId="14406C02" w14:textId="77777777" w:rsidR="00067AFD" w:rsidRDefault="00000000">
      <w:pPr>
        <w:pStyle w:val="Heading2"/>
      </w:pPr>
      <w:r>
        <w:rPr>
          <w:rFonts w:ascii="Times New Roman" w:hAnsi="Times New Roman"/>
          <w:sz w:val="20"/>
        </w:rPr>
        <w:t>4.1 Block Diagram</w:t>
      </w:r>
    </w:p>
    <w:p w14:paraId="067C35FD" w14:textId="77777777" w:rsidR="00067AFD" w:rsidRDefault="00000000">
      <w:pPr>
        <w:jc w:val="center"/>
      </w:pPr>
      <w:r>
        <w:rPr>
          <w:b/>
        </w:rPr>
        <w:t>User</w:t>
      </w:r>
    </w:p>
    <w:p w14:paraId="662FD34B" w14:textId="77777777" w:rsidR="00067AFD" w:rsidRDefault="00000000">
      <w:pPr>
        <w:jc w:val="center"/>
      </w:pPr>
      <w:r>
        <w:t>↓</w:t>
      </w:r>
    </w:p>
    <w:p w14:paraId="53C9E0C7" w14:textId="77777777" w:rsidR="00067AFD" w:rsidRDefault="00000000">
      <w:pPr>
        <w:jc w:val="center"/>
      </w:pPr>
      <w:r>
        <w:rPr>
          <w:b/>
        </w:rPr>
        <w:t>Java Swing GUI</w:t>
      </w:r>
    </w:p>
    <w:p w14:paraId="02C107CA" w14:textId="77777777" w:rsidR="00067AFD" w:rsidRDefault="00000000">
      <w:pPr>
        <w:jc w:val="center"/>
      </w:pPr>
      <w:r>
        <w:t>↓</w:t>
      </w:r>
    </w:p>
    <w:p w14:paraId="42548D86" w14:textId="77777777" w:rsidR="00067AFD" w:rsidRDefault="00000000">
      <w:pPr>
        <w:jc w:val="center"/>
      </w:pPr>
      <w:r>
        <w:rPr>
          <w:b/>
        </w:rPr>
        <w:t>AWT/Swing Event Listeners</w:t>
      </w:r>
    </w:p>
    <w:p w14:paraId="40C62FEA" w14:textId="77777777" w:rsidR="00067AFD" w:rsidRDefault="00000000">
      <w:pPr>
        <w:jc w:val="center"/>
      </w:pPr>
      <w:r>
        <w:t>↓</w:t>
      </w:r>
    </w:p>
    <w:p w14:paraId="0E28F383" w14:textId="77777777" w:rsidR="00067AFD" w:rsidRDefault="00000000">
      <w:pPr>
        <w:jc w:val="center"/>
      </w:pPr>
      <w:r>
        <w:rPr>
          <w:b/>
        </w:rPr>
        <w:t>Student Result Processing Logic</w:t>
      </w:r>
    </w:p>
    <w:p w14:paraId="5412915A" w14:textId="77777777" w:rsidR="00067AFD" w:rsidRDefault="00000000">
      <w:pPr>
        <w:jc w:val="center"/>
      </w:pPr>
      <w:r>
        <w:t>↓</w:t>
      </w:r>
    </w:p>
    <w:p w14:paraId="675EFC57" w14:textId="77777777" w:rsidR="00067AFD" w:rsidRDefault="00000000">
      <w:pPr>
        <w:jc w:val="center"/>
      </w:pPr>
      <w:r>
        <w:rPr>
          <w:b/>
        </w:rPr>
        <w:t>Student Collection and Table Model</w:t>
      </w:r>
    </w:p>
    <w:p w14:paraId="42037CDB" w14:textId="77777777" w:rsidR="00067AFD" w:rsidRDefault="00000000">
      <w:pPr>
        <w:jc w:val="center"/>
      </w:pPr>
      <w:r>
        <w:t>↓</w:t>
      </w:r>
    </w:p>
    <w:p w14:paraId="1AD9C2F0" w14:textId="77777777" w:rsidR="00067AFD" w:rsidRDefault="00000000">
      <w:pPr>
        <w:jc w:val="center"/>
      </w:pPr>
      <w:r>
        <w:rPr>
          <w:b/>
        </w:rPr>
        <w:t>Updated Result Table Displayed to User</w:t>
      </w:r>
    </w:p>
    <w:p w14:paraId="2F1841D0" w14:textId="77777777" w:rsidR="00067AFD" w:rsidRDefault="00000000">
      <w:pPr>
        <w:jc w:val="center"/>
      </w:pPr>
      <w:r>
        <w:rPr>
          <w:i/>
        </w:rPr>
        <w:t>Figure 1: Block diagram of the Student Result and Grade Management System.</w:t>
      </w:r>
    </w:p>
    <w:p w14:paraId="50A18D1F" w14:textId="77777777" w:rsidR="00067AFD" w:rsidRDefault="00000000">
      <w:pPr>
        <w:pStyle w:val="Heading2"/>
      </w:pPr>
      <w:r>
        <w:rPr>
          <w:rFonts w:ascii="Times New Roman" w:hAnsi="Times New Roman"/>
          <w:sz w:val="20"/>
        </w:rPr>
        <w:t>4.2 System Architecture and Software Components</w:t>
      </w:r>
    </w:p>
    <w:p w14:paraId="60AFBFD1" w14:textId="77777777" w:rsidR="00067AFD" w:rsidRDefault="00000000">
      <w:r>
        <w:t>The system follows a simple modular architecture. Each component performs a specific function, which makes the program easier to understand, test, and maintain. Local file handling is included to preserve student records between application sessions.</w:t>
      </w:r>
    </w:p>
    <w:p w14:paraId="515EA1CC" w14:textId="77777777" w:rsidR="00067AFD" w:rsidRDefault="00000000">
      <w:pPr>
        <w:pStyle w:val="Heading3"/>
      </w:pPr>
      <w:r>
        <w:rPr>
          <w:rFonts w:ascii="Times New Roman" w:hAnsi="Times New Roman"/>
          <w:sz w:val="20"/>
        </w:rPr>
        <w:t>Main class — StudentResultManager</w:t>
      </w:r>
    </w:p>
    <w:p w14:paraId="3671E607" w14:textId="77777777" w:rsidR="00067AFD" w:rsidRDefault="00000000">
      <w:r>
        <w:t>StudentResultManager represents the main application window. It creates the input form and result table, initializes the student collection, and connects the action buttons to the relevant methods.</w:t>
      </w:r>
    </w:p>
    <w:p w14:paraId="4A9268FE" w14:textId="77777777" w:rsidR="00067AFD" w:rsidRDefault="00000000">
      <w:pPr>
        <w:pStyle w:val="Heading3"/>
      </w:pPr>
      <w:r>
        <w:rPr>
          <w:rFonts w:ascii="Times New Roman" w:hAnsi="Times New Roman"/>
          <w:sz w:val="20"/>
        </w:rPr>
        <w:t>Student class</w:t>
      </w:r>
    </w:p>
    <w:p w14:paraId="6DD2B8EE" w14:textId="77777777" w:rsidR="00067AFD" w:rsidRDefault="00000000">
      <w:r>
        <w:t>The Student class represents one student record. It stores the roll number, name, marks for three subjects, calculated total, percentage, grade, and result status. It implements Serializable so records can be saved to a file.</w:t>
      </w:r>
    </w:p>
    <w:p w14:paraId="480D6870" w14:textId="77777777" w:rsidR="00067AFD" w:rsidRDefault="00000000">
      <w:pPr>
        <w:pStyle w:val="Heading3"/>
      </w:pPr>
      <w:r>
        <w:rPr>
          <w:rFonts w:ascii="Times New Roman" w:hAnsi="Times New Roman"/>
          <w:sz w:val="20"/>
        </w:rPr>
        <w:t>JFrame and JPanel</w:t>
      </w:r>
    </w:p>
    <w:p w14:paraId="456C72C5" w14:textId="77777777" w:rsidR="00067AFD" w:rsidRDefault="00000000">
      <w:r>
        <w:t>JFrame provides the main application window. JPanel groups related input fields and action buttons so the interface remains organized.</w:t>
      </w:r>
    </w:p>
    <w:p w14:paraId="6C7BC07D" w14:textId="77777777" w:rsidR="00067AFD" w:rsidRDefault="00000000">
      <w:pPr>
        <w:pStyle w:val="Heading3"/>
      </w:pPr>
      <w:r>
        <w:rPr>
          <w:rFonts w:ascii="Times New Roman" w:hAnsi="Times New Roman"/>
          <w:sz w:val="20"/>
        </w:rPr>
        <w:lastRenderedPageBreak/>
        <w:t>JLabel, JTextField and JButton</w:t>
      </w:r>
    </w:p>
    <w:p w14:paraId="62945BD7" w14:textId="77777777" w:rsidR="00067AFD" w:rsidRDefault="00000000">
      <w:r>
        <w:t>JLabel identifies each input field. JTextField accepts roll number, student name, and subject marks. JButton provides controls to add, update, delete, calculate, and clear student records.</w:t>
      </w:r>
    </w:p>
    <w:p w14:paraId="70943E9D" w14:textId="77777777" w:rsidR="00067AFD" w:rsidRDefault="00000000">
      <w:pPr>
        <w:pStyle w:val="Heading3"/>
      </w:pPr>
      <w:r>
        <w:rPr>
          <w:rFonts w:ascii="Times New Roman" w:hAnsi="Times New Roman"/>
          <w:sz w:val="20"/>
        </w:rPr>
        <w:t>JTable and DefaultTableModel</w:t>
      </w:r>
    </w:p>
    <w:p w14:paraId="02330261" w14:textId="77777777" w:rsidR="00067AFD" w:rsidRDefault="00000000">
      <w:r>
        <w:t>JTable displays student records in rows and columns. DefaultTableModel maintains the displayed rows and is refreshed whenever a record is added, updated, or deleted.</w:t>
      </w:r>
    </w:p>
    <w:p w14:paraId="79EEE1BB" w14:textId="77777777" w:rsidR="00067AFD" w:rsidRDefault="00000000">
      <w:pPr>
        <w:pStyle w:val="Heading3"/>
      </w:pPr>
      <w:r>
        <w:rPr>
          <w:rFonts w:ascii="Times New Roman" w:hAnsi="Times New Roman"/>
          <w:sz w:val="20"/>
        </w:rPr>
        <w:t>ArrayList and event handling</w:t>
      </w:r>
    </w:p>
    <w:p w14:paraId="5C56C05D" w14:textId="77777777" w:rsidR="00067AFD" w:rsidRDefault="00000000">
      <w:r>
        <w:t>ArrayList&lt;Student&gt; stores student objects while the application is running. Object serialization is used to save the records in a local file named students.dat and load them when the application starts. ActionListener and Swing event callbacks respond to button clicks and trigger the relevant methods.</w:t>
      </w:r>
    </w:p>
    <w:p w14:paraId="071EA341" w14:textId="77777777" w:rsidR="00067AFD" w:rsidRDefault="00000000">
      <w:pPr>
        <w:pStyle w:val="Heading2"/>
      </w:pPr>
      <w:r>
        <w:rPr>
          <w:rFonts w:ascii="Times New Roman" w:hAnsi="Times New Roman"/>
          <w:sz w:val="20"/>
        </w:rPr>
        <w:t>4.3 Working Principle</w:t>
      </w:r>
    </w:p>
    <w:p w14:paraId="3D69A491" w14:textId="77777777" w:rsidR="00067AFD" w:rsidRDefault="00000000">
      <w:r>
        <w:t>1. Add Student: The user enters the roll number, name, and marks for three subjects, then clicks Add Student. The system validates the values, calculates the result, creates a Student object, adds it to the collection, saves the collection to students.dat, and refreshes the table.</w:t>
      </w:r>
    </w:p>
    <w:p w14:paraId="18DB321C" w14:textId="77777777" w:rsidR="00067AFD" w:rsidRDefault="00000000">
      <w:r>
        <w:rPr>
          <w:b/>
        </w:rPr>
        <w:t xml:space="preserve">2. View Results: </w:t>
      </w:r>
      <w:r>
        <w:t>All stored records appear in the table, including marks, total, percentage, grade, and pass/fail status.</w:t>
      </w:r>
    </w:p>
    <w:p w14:paraId="2C1E1113" w14:textId="77777777" w:rsidR="00067AFD" w:rsidRDefault="00000000">
      <w:r>
        <w:t>3. Update Student: The user selects a row, edits the fields, and clicks Update Student. The system validates the edited values, replaces the selected record, saves the updated collection to students.dat, and refreshes the table.</w:t>
      </w:r>
    </w:p>
    <w:p w14:paraId="1881C286" w14:textId="77777777" w:rsidR="00067AFD" w:rsidRDefault="00000000">
      <w:r>
        <w:t>4. Delete Student: The user selects a row and clicks Delete Student. A confirmation dialog appears before the record is removed. The updated collection is then saved to students.dat.</w:t>
      </w:r>
    </w:p>
    <w:p w14:paraId="45104022" w14:textId="77777777" w:rsidR="00067AFD" w:rsidRDefault="00000000">
      <w:r>
        <w:rPr>
          <w:b/>
        </w:rPr>
        <w:t xml:space="preserve">5. Grade Calculation: </w:t>
      </w:r>
      <w:r>
        <w:t>The system calculates the total of three subject marks and percentage out of 300. Grade thresholds are: A for 90% and above, B for 75%–89.99%, C for 60%–74.99%, D for 40%–59.99%, and F below 40%.</w:t>
      </w:r>
    </w:p>
    <w:p w14:paraId="1B792DB3" w14:textId="77777777" w:rsidR="00067AFD" w:rsidRDefault="00000000">
      <w:r>
        <w:rPr>
          <w:b/>
        </w:rPr>
        <w:t xml:space="preserve">6. Pass/Fail Status: </w:t>
      </w:r>
      <w:r>
        <w:t>A student is marked Pass only if every subject mark is at least 35. Otherwise, the result status is Fail. This is a sample rule for the project and can be adjusted to match institutional policy.</w:t>
      </w:r>
    </w:p>
    <w:p w14:paraId="12DADB3C" w14:textId="77777777" w:rsidR="00067AFD" w:rsidRDefault="00000000">
      <w:r>
        <w:t>7. Input Validation: The system checks required fields, prevents duplicate roll numbers when adding records, and accepts only numeric marks from 0 to 100.</w:t>
      </w:r>
    </w:p>
    <w:p w14:paraId="711950E7" w14:textId="77777777" w:rsidR="00067AFD" w:rsidRDefault="00000000">
      <w:r>
        <w:rPr>
          <w:b/>
        </w:rPr>
        <w:t xml:space="preserve">8. Clear Fields: </w:t>
      </w:r>
      <w:r>
        <w:t>The user can clear the form and remove the current table selection.</w:t>
      </w:r>
    </w:p>
    <w:p w14:paraId="7341B263" w14:textId="77777777" w:rsidR="00067AFD" w:rsidRDefault="00000000">
      <w:r>
        <w:t>Note: The program saves student records in a local file named students.dat in the application's working folder. Keep this file to retain records between runs.</w:t>
      </w:r>
    </w:p>
    <w:p w14:paraId="3A658590" w14:textId="77777777" w:rsidR="00067AFD" w:rsidRDefault="00000000">
      <w:pPr>
        <w:pStyle w:val="Heading2"/>
      </w:pPr>
      <w:r>
        <w:rPr>
          <w:rFonts w:ascii="Times New Roman" w:hAnsi="Times New Roman"/>
          <w:sz w:val="20"/>
        </w:rPr>
        <w:t>4.4 Software Implementation</w:t>
      </w:r>
    </w:p>
    <w:p w14:paraId="63C1BA0E" w14:textId="77777777" w:rsidR="00067AFD" w:rsidRDefault="00000000">
      <w:r>
        <w:t>The system is implemented in Java Swing and AWT. The source code is organized in one Java file for straightforward compilation and laboratory demonstration. The implementation includes creating the application window, accepting student details, calculating results, adding records, loading selected values into the form, updating records, deleting records after confirmation, refreshing the table, validating user input, and saving/loading records with Java object serialization.</w:t>
      </w:r>
    </w:p>
    <w:p w14:paraId="1A0B95A3" w14:textId="77777777" w:rsidR="00067AFD" w:rsidRDefault="00000000">
      <w:r>
        <w:t>Software requirements: Java Development Kit (JDK 8 or later), a Java-compatible IDE or text editor, and an operating system that supports Java Swing. No external library or database is required. The program creates students.dat for local record storage.</w:t>
      </w:r>
    </w:p>
    <w:p w14:paraId="49784CEE" w14:textId="77777777" w:rsidR="00067AFD" w:rsidRDefault="00000000">
      <w:r>
        <w:br w:type="page"/>
      </w:r>
    </w:p>
    <w:p w14:paraId="272C2193" w14:textId="77777777" w:rsidR="00067AFD" w:rsidRDefault="00000000">
      <w:pPr>
        <w:pStyle w:val="Heading1"/>
      </w:pPr>
      <w:r>
        <w:rPr>
          <w:rFonts w:ascii="Times New Roman" w:hAnsi="Times New Roman"/>
          <w:sz w:val="20"/>
        </w:rPr>
        <w:lastRenderedPageBreak/>
        <w:t>4.4.1 Main Class</w:t>
      </w:r>
    </w:p>
    <w:p w14:paraId="6310D972" w14:textId="77777777" w:rsidR="00067AFD" w:rsidRDefault="00000000">
      <w:r>
        <w:t>Save the following code as StudentResultManager.java. It is a self-contained Swing application that saves records to students.dat in the working folder.</w:t>
      </w:r>
    </w:p>
    <w:p w14:paraId="1872CA7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java.awt.BorderLayout</w:t>
      </w:r>
      <w:r>
        <w:rPr>
          <w:rFonts w:ascii="Consolas" w:eastAsia="Consolas" w:hAnsi="Consolas" w:cs="Consolas"/>
          <w:color w:val="BBBEBF"/>
          <w:sz w:val="21"/>
          <w:szCs w:val="21"/>
          <w:shd w:val="clear" w:color="auto" w:fill="121314"/>
          <w:lang w:eastAsia="zh-CN" w:bidi="ar"/>
        </w:rPr>
        <w:t>;</w:t>
      </w:r>
    </w:p>
    <w:p w14:paraId="06CE588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java.awt.GridLayout</w:t>
      </w:r>
      <w:r>
        <w:rPr>
          <w:rFonts w:ascii="Consolas" w:eastAsia="Consolas" w:hAnsi="Consolas" w:cs="Consolas"/>
          <w:color w:val="BBBEBF"/>
          <w:sz w:val="21"/>
          <w:szCs w:val="21"/>
          <w:shd w:val="clear" w:color="auto" w:fill="121314"/>
          <w:lang w:eastAsia="zh-CN" w:bidi="ar"/>
        </w:rPr>
        <w:t>;</w:t>
      </w:r>
    </w:p>
    <w:p w14:paraId="3527F5D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java.awt.FlowLayout</w:t>
      </w:r>
      <w:r>
        <w:rPr>
          <w:rFonts w:ascii="Consolas" w:eastAsia="Consolas" w:hAnsi="Consolas" w:cs="Consolas"/>
          <w:color w:val="BBBEBF"/>
          <w:sz w:val="21"/>
          <w:szCs w:val="21"/>
          <w:shd w:val="clear" w:color="auto" w:fill="121314"/>
          <w:lang w:eastAsia="zh-CN" w:bidi="ar"/>
        </w:rPr>
        <w:t>;</w:t>
      </w:r>
    </w:p>
    <w:p w14:paraId="590ED9B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java.io.*</w:t>
      </w:r>
      <w:r>
        <w:rPr>
          <w:rFonts w:ascii="Consolas" w:eastAsia="Consolas" w:hAnsi="Consolas" w:cs="Consolas"/>
          <w:color w:val="BBBEBF"/>
          <w:sz w:val="21"/>
          <w:szCs w:val="21"/>
          <w:shd w:val="clear" w:color="auto" w:fill="121314"/>
          <w:lang w:eastAsia="zh-CN" w:bidi="ar"/>
        </w:rPr>
        <w:t>;</w:t>
      </w:r>
    </w:p>
    <w:p w14:paraId="29C2826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java.util.ArrayList</w:t>
      </w:r>
      <w:r>
        <w:rPr>
          <w:rFonts w:ascii="Consolas" w:eastAsia="Consolas" w:hAnsi="Consolas" w:cs="Consolas"/>
          <w:color w:val="BBBEBF"/>
          <w:sz w:val="21"/>
          <w:szCs w:val="21"/>
          <w:shd w:val="clear" w:color="auto" w:fill="121314"/>
          <w:lang w:eastAsia="zh-CN" w:bidi="ar"/>
        </w:rPr>
        <w:t>;</w:t>
      </w:r>
    </w:p>
    <w:p w14:paraId="2611126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javax.swing.*</w:t>
      </w:r>
      <w:r>
        <w:rPr>
          <w:rFonts w:ascii="Consolas" w:eastAsia="Consolas" w:hAnsi="Consolas" w:cs="Consolas"/>
          <w:color w:val="BBBEBF"/>
          <w:sz w:val="21"/>
          <w:szCs w:val="21"/>
          <w:shd w:val="clear" w:color="auto" w:fill="121314"/>
          <w:lang w:eastAsia="zh-CN" w:bidi="ar"/>
        </w:rPr>
        <w:t>;</w:t>
      </w:r>
    </w:p>
    <w:p w14:paraId="77FC4F6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eastAsia="zh-CN" w:bidi="ar"/>
        </w:rPr>
        <w:t>import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javax.swing.table.DefaultTableModel</w:t>
      </w:r>
      <w:r>
        <w:rPr>
          <w:rFonts w:ascii="Consolas" w:eastAsia="Consolas" w:hAnsi="Consolas" w:cs="Consolas"/>
          <w:color w:val="BBBEBF"/>
          <w:sz w:val="21"/>
          <w:szCs w:val="21"/>
          <w:shd w:val="clear" w:color="auto" w:fill="121314"/>
          <w:lang w:eastAsia="zh-CN" w:bidi="ar"/>
        </w:rPr>
        <w:t>;</w:t>
      </w:r>
    </w:p>
    <w:p w14:paraId="257F665B" w14:textId="77777777" w:rsidR="00067AFD" w:rsidRDefault="00067AFD">
      <w:pPr>
        <w:shd w:val="clear" w:color="auto" w:fill="121314"/>
        <w:spacing w:line="228" w:lineRule="atLeast"/>
        <w:rPr>
          <w:rFonts w:ascii="Consolas" w:eastAsia="Consolas" w:hAnsi="Consolas" w:cs="Consolas"/>
          <w:color w:val="BBBEBF"/>
          <w:sz w:val="21"/>
          <w:szCs w:val="21"/>
        </w:rPr>
      </w:pPr>
    </w:p>
    <w:p w14:paraId="23868A9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569CD6"/>
          <w:sz w:val="21"/>
          <w:szCs w:val="21"/>
          <w:shd w:val="clear" w:color="auto" w:fill="121314"/>
          <w:lang w:eastAsia="zh-CN" w:bidi="ar"/>
        </w:rPr>
        <w:t>public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class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StudentResultManager</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extends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JFrame</w:t>
      </w:r>
      <w:r>
        <w:rPr>
          <w:rFonts w:ascii="Consolas" w:eastAsia="Consolas" w:hAnsi="Consolas" w:cs="Consolas"/>
          <w:color w:val="BBBEBF"/>
          <w:sz w:val="21"/>
          <w:szCs w:val="21"/>
          <w:shd w:val="clear" w:color="auto" w:fill="121314"/>
          <w:lang w:eastAsia="zh-CN" w:bidi="ar"/>
        </w:rPr>
        <w:t xml:space="preserve"> {</w:t>
      </w:r>
    </w:p>
    <w:p w14:paraId="7B7FEBBE" w14:textId="77777777" w:rsidR="00067AFD" w:rsidRDefault="00067AFD"/>
    <w:p w14:paraId="7583C1E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static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final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DATA_FILE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"students.dat"</w:t>
      </w:r>
      <w:r>
        <w:rPr>
          <w:rFonts w:ascii="Consolas" w:eastAsia="Consolas" w:hAnsi="Consolas" w:cs="Consolas"/>
          <w:color w:val="BBBEBF"/>
          <w:sz w:val="21"/>
          <w:szCs w:val="21"/>
          <w:shd w:val="clear" w:color="auto" w:fill="121314"/>
          <w:lang w:eastAsia="zh-CN" w:bidi="ar"/>
        </w:rPr>
        <w:t>;</w:t>
      </w:r>
    </w:p>
    <w:p w14:paraId="5AB2615B" w14:textId="77777777" w:rsidR="00067AFD" w:rsidRDefault="00067AFD"/>
    <w:p w14:paraId="084DC0F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JTextField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JTextField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10</w:t>
      </w:r>
      <w:r>
        <w:rPr>
          <w:rFonts w:ascii="Consolas" w:eastAsia="Consolas" w:hAnsi="Consolas" w:cs="Consolas"/>
          <w:color w:val="BBBEBF"/>
          <w:sz w:val="21"/>
          <w:szCs w:val="21"/>
          <w:shd w:val="clear" w:color="auto" w:fill="121314"/>
          <w:lang w:eastAsia="zh-CN" w:bidi="ar"/>
        </w:rPr>
        <w:t>);</w:t>
      </w:r>
    </w:p>
    <w:p w14:paraId="29EFB21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JTextField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JTextField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14</w:t>
      </w:r>
      <w:r>
        <w:rPr>
          <w:rFonts w:ascii="Consolas" w:eastAsia="Consolas" w:hAnsi="Consolas" w:cs="Consolas"/>
          <w:color w:val="BBBEBF"/>
          <w:sz w:val="21"/>
          <w:szCs w:val="21"/>
          <w:shd w:val="clear" w:color="auto" w:fill="121314"/>
          <w:lang w:eastAsia="zh-CN" w:bidi="ar"/>
        </w:rPr>
        <w:t>);</w:t>
      </w:r>
    </w:p>
    <w:p w14:paraId="6B8F322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JTextField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m1Field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JTextField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5</w:t>
      </w:r>
      <w:r>
        <w:rPr>
          <w:rFonts w:ascii="Consolas" w:eastAsia="Consolas" w:hAnsi="Consolas" w:cs="Consolas"/>
          <w:color w:val="BBBEBF"/>
          <w:sz w:val="21"/>
          <w:szCs w:val="21"/>
          <w:shd w:val="clear" w:color="auto" w:fill="121314"/>
          <w:lang w:eastAsia="zh-CN" w:bidi="ar"/>
        </w:rPr>
        <w:t>);</w:t>
      </w:r>
    </w:p>
    <w:p w14:paraId="6F85002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JTextField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m2Field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JTextField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5</w:t>
      </w:r>
      <w:r>
        <w:rPr>
          <w:rFonts w:ascii="Consolas" w:eastAsia="Consolas" w:hAnsi="Consolas" w:cs="Consolas"/>
          <w:color w:val="BBBEBF"/>
          <w:sz w:val="21"/>
          <w:szCs w:val="21"/>
          <w:shd w:val="clear" w:color="auto" w:fill="121314"/>
          <w:lang w:eastAsia="zh-CN" w:bidi="ar"/>
        </w:rPr>
        <w:t>);</w:t>
      </w:r>
    </w:p>
    <w:p w14:paraId="5C63B24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JTextField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m3Field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JTextField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5</w:t>
      </w:r>
      <w:r>
        <w:rPr>
          <w:rFonts w:ascii="Consolas" w:eastAsia="Consolas" w:hAnsi="Consolas" w:cs="Consolas"/>
          <w:color w:val="BBBEBF"/>
          <w:sz w:val="21"/>
          <w:szCs w:val="21"/>
          <w:shd w:val="clear" w:color="auto" w:fill="121314"/>
          <w:lang w:eastAsia="zh-CN" w:bidi="ar"/>
        </w:rPr>
        <w:t>);</w:t>
      </w:r>
    </w:p>
    <w:p w14:paraId="77BC47F4" w14:textId="77777777" w:rsidR="00067AFD" w:rsidRDefault="00067AFD"/>
    <w:p w14:paraId="0D2151E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DefaultTableModel</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model</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DefaultTableModel</w:t>
      </w:r>
      <w:r>
        <w:rPr>
          <w:rFonts w:ascii="Consolas" w:eastAsia="Consolas" w:hAnsi="Consolas" w:cs="Consolas"/>
          <w:color w:val="BBBEBF"/>
          <w:sz w:val="21"/>
          <w:szCs w:val="21"/>
          <w:shd w:val="clear" w:color="auto" w:fill="121314"/>
          <w:lang w:eastAsia="zh-CN" w:bidi="ar"/>
        </w:rPr>
        <w:t>(</w:t>
      </w:r>
    </w:p>
    <w:p w14:paraId="524EF07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"Roll No."</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"Student Name"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"Sub 1"</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"Sub 2"</w:t>
      </w:r>
      <w:r>
        <w:rPr>
          <w:rFonts w:ascii="Consolas" w:eastAsia="Consolas" w:hAnsi="Consolas" w:cs="Consolas"/>
          <w:color w:val="BBBEBF"/>
          <w:sz w:val="21"/>
          <w:szCs w:val="21"/>
          <w:shd w:val="clear" w:color="auto" w:fill="121314"/>
          <w:lang w:eastAsia="zh-CN" w:bidi="ar"/>
        </w:rPr>
        <w:t>,</w:t>
      </w:r>
    </w:p>
    <w:p w14:paraId="396CDDC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"Sub 3"</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"Total"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"Percentage"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"Grade"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"Result"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 {</w:t>
      </w:r>
    </w:p>
    <w:p w14:paraId="2083EFA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public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boolean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isCellEditable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row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column</w:t>
      </w:r>
      <w:r>
        <w:rPr>
          <w:rFonts w:ascii="Consolas" w:eastAsia="Consolas" w:hAnsi="Consolas" w:cs="Consolas"/>
          <w:color w:val="BBBEBF"/>
          <w:sz w:val="21"/>
          <w:szCs w:val="21"/>
          <w:shd w:val="clear" w:color="auto" w:fill="121314"/>
          <w:lang w:eastAsia="zh-CN" w:bidi="ar"/>
        </w:rPr>
        <w:t>) {</w:t>
      </w:r>
    </w:p>
    <w:p w14:paraId="008CEE6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false</w:t>
      </w:r>
      <w:r>
        <w:rPr>
          <w:rFonts w:ascii="Consolas" w:eastAsia="Consolas" w:hAnsi="Consolas" w:cs="Consolas"/>
          <w:color w:val="BBBEBF"/>
          <w:sz w:val="21"/>
          <w:szCs w:val="21"/>
          <w:shd w:val="clear" w:color="auto" w:fill="121314"/>
          <w:lang w:eastAsia="zh-CN" w:bidi="ar"/>
        </w:rPr>
        <w:t>;</w:t>
      </w:r>
    </w:p>
    <w:p w14:paraId="39A1882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04F1319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34091320" w14:textId="77777777" w:rsidR="00067AFD" w:rsidRDefault="00067AFD"/>
    <w:p w14:paraId="5B2F8A3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JTable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JTable</w:t>
      </w:r>
      <w:r>
        <w:rPr>
          <w:rFonts w:ascii="Consolas" w:eastAsia="Consolas" w:hAnsi="Consolas" w:cs="Consolas"/>
          <w:color w:val="BBBEBF"/>
          <w:sz w:val="21"/>
          <w:szCs w:val="21"/>
          <w:shd w:val="clear" w:color="auto" w:fill="121314"/>
          <w:lang w:eastAsia="zh-CN" w:bidi="ar"/>
        </w:rPr>
        <w:t>(model);</w:t>
      </w:r>
    </w:p>
    <w:p w14:paraId="49D646C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ArrayList</w:t>
      </w:r>
      <w:r>
        <w:rPr>
          <w:rFonts w:ascii="Consolas" w:eastAsia="Consolas" w:hAnsi="Consolas" w:cs="Consolas"/>
          <w:color w:val="FFA657"/>
          <w:sz w:val="21"/>
          <w:szCs w:val="21"/>
          <w:shd w:val="clear" w:color="auto" w:fill="121314"/>
          <w:lang w:eastAsia="zh-CN" w:bidi="ar"/>
        </w:rPr>
        <w:t>&lt;</w:t>
      </w:r>
      <w:r>
        <w:rPr>
          <w:rFonts w:ascii="Consolas" w:eastAsia="Consolas" w:hAnsi="Consolas" w:cs="Consolas"/>
          <w:color w:val="4EC9B0"/>
          <w:sz w:val="21"/>
          <w:szCs w:val="21"/>
          <w:shd w:val="clear" w:color="auto" w:fill="121314"/>
          <w:lang w:eastAsia="zh-CN" w:bidi="ar"/>
        </w:rPr>
        <w:t>Student</w:t>
      </w:r>
      <w:r>
        <w:rPr>
          <w:rFonts w:ascii="Consolas" w:eastAsia="Consolas" w:hAnsi="Consolas" w:cs="Consolas"/>
          <w:color w:val="FFA657"/>
          <w:sz w:val="21"/>
          <w:szCs w:val="21"/>
          <w:shd w:val="clear" w:color="auto" w:fill="121314"/>
          <w:lang w:eastAsia="zh-CN" w:bidi="ar"/>
        </w:rPr>
        <w:t xml:space="preserve">&gt;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ArrayList</w:t>
      </w:r>
      <w:r>
        <w:rPr>
          <w:rFonts w:ascii="Consolas" w:eastAsia="Consolas" w:hAnsi="Consolas" w:cs="Consolas"/>
          <w:color w:val="BBBEBF"/>
          <w:sz w:val="21"/>
          <w:szCs w:val="21"/>
          <w:shd w:val="clear" w:color="auto" w:fill="121314"/>
          <w:lang w:eastAsia="zh-CN" w:bidi="ar"/>
        </w:rPr>
        <w:t>&lt;&gt;();</w:t>
      </w:r>
    </w:p>
    <w:p w14:paraId="3C664897" w14:textId="77777777" w:rsidR="00067AFD" w:rsidRDefault="00067AFD"/>
    <w:p w14:paraId="3AFB8BD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public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StudentResultManager</w:t>
      </w:r>
      <w:r>
        <w:rPr>
          <w:rFonts w:ascii="Consolas" w:eastAsia="Consolas" w:hAnsi="Consolas" w:cs="Consolas"/>
          <w:color w:val="BBBEBF"/>
          <w:sz w:val="21"/>
          <w:szCs w:val="21"/>
          <w:shd w:val="clear" w:color="auto" w:fill="121314"/>
          <w:lang w:eastAsia="zh-CN" w:bidi="ar"/>
        </w:rPr>
        <w:t>() {</w:t>
      </w:r>
    </w:p>
    <w:p w14:paraId="5F309FC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setTitle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"Student Result and Grade Management System"</w:t>
      </w:r>
      <w:r>
        <w:rPr>
          <w:rFonts w:ascii="Consolas" w:eastAsia="Consolas" w:hAnsi="Consolas" w:cs="Consolas"/>
          <w:color w:val="BBBEBF"/>
          <w:sz w:val="21"/>
          <w:szCs w:val="21"/>
          <w:shd w:val="clear" w:color="auto" w:fill="121314"/>
          <w:lang w:eastAsia="zh-CN" w:bidi="ar"/>
        </w:rPr>
        <w:t>);</w:t>
      </w:r>
    </w:p>
    <w:p w14:paraId="676E8BF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setSize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1050</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560</w:t>
      </w:r>
      <w:r>
        <w:rPr>
          <w:rFonts w:ascii="Consolas" w:eastAsia="Consolas" w:hAnsi="Consolas" w:cs="Consolas"/>
          <w:color w:val="BBBEBF"/>
          <w:sz w:val="21"/>
          <w:szCs w:val="21"/>
          <w:shd w:val="clear" w:color="auto" w:fill="121314"/>
          <w:lang w:eastAsia="zh-CN" w:bidi="ar"/>
        </w:rPr>
        <w:t>);</w:t>
      </w:r>
    </w:p>
    <w:p w14:paraId="16FCEB3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setDefaultCloseOperation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JFrame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EXIT_ON_CLOSE</w:t>
      </w:r>
      <w:r>
        <w:rPr>
          <w:rFonts w:ascii="Consolas" w:eastAsia="Consolas" w:hAnsi="Consolas" w:cs="Consolas"/>
          <w:color w:val="BBBEBF"/>
          <w:sz w:val="21"/>
          <w:szCs w:val="21"/>
          <w:shd w:val="clear" w:color="auto" w:fill="121314"/>
          <w:lang w:eastAsia="zh-CN" w:bidi="ar"/>
        </w:rPr>
        <w:t>);</w:t>
      </w:r>
    </w:p>
    <w:p w14:paraId="7FD9287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setLocationRelativeTo</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569CD6"/>
          <w:sz w:val="21"/>
          <w:szCs w:val="21"/>
          <w:shd w:val="clear" w:color="auto" w:fill="121314"/>
          <w:lang w:eastAsia="zh-CN" w:bidi="ar"/>
        </w:rPr>
        <w:t>null</w:t>
      </w:r>
      <w:r>
        <w:rPr>
          <w:rFonts w:ascii="Consolas" w:eastAsia="Consolas" w:hAnsi="Consolas" w:cs="Consolas"/>
          <w:color w:val="BBBEBF"/>
          <w:sz w:val="21"/>
          <w:szCs w:val="21"/>
          <w:shd w:val="clear" w:color="auto" w:fill="121314"/>
          <w:lang w:eastAsia="zh-CN" w:bidi="ar"/>
        </w:rPr>
        <w:t>);</w:t>
      </w:r>
    </w:p>
    <w:p w14:paraId="48F2955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setLayout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BorderLayout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8</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8</w:t>
      </w:r>
      <w:r>
        <w:rPr>
          <w:rFonts w:ascii="Consolas" w:eastAsia="Consolas" w:hAnsi="Consolas" w:cs="Consolas"/>
          <w:color w:val="BBBEBF"/>
          <w:sz w:val="21"/>
          <w:szCs w:val="21"/>
          <w:shd w:val="clear" w:color="auto" w:fill="121314"/>
          <w:lang w:eastAsia="zh-CN" w:bidi="ar"/>
        </w:rPr>
        <w:t>));</w:t>
      </w:r>
    </w:p>
    <w:p w14:paraId="1D579C99" w14:textId="77777777" w:rsidR="00067AFD" w:rsidRDefault="00067AFD"/>
    <w:p w14:paraId="451F4E5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JPanel</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JPanel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GridLayout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5</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2</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8</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8</w:t>
      </w:r>
      <w:r>
        <w:rPr>
          <w:rFonts w:ascii="Consolas" w:eastAsia="Consolas" w:hAnsi="Consolas" w:cs="Consolas"/>
          <w:color w:val="BBBEBF"/>
          <w:sz w:val="21"/>
          <w:szCs w:val="21"/>
          <w:shd w:val="clear" w:color="auto" w:fill="121314"/>
          <w:lang w:eastAsia="zh-CN" w:bidi="ar"/>
        </w:rPr>
        <w:t>));</w:t>
      </w:r>
    </w:p>
    <w:p w14:paraId="5D0CE7E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setBorder</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BorderFactory</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createTitledBorder</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"Student Details"</w:t>
      </w:r>
      <w:r>
        <w:rPr>
          <w:rFonts w:ascii="Consolas" w:eastAsia="Consolas" w:hAnsi="Consolas" w:cs="Consolas"/>
          <w:color w:val="BBBEBF"/>
          <w:sz w:val="21"/>
          <w:szCs w:val="21"/>
          <w:shd w:val="clear" w:color="auto" w:fill="121314"/>
          <w:lang w:eastAsia="zh-CN" w:bidi="ar"/>
        </w:rPr>
        <w:t>));</w:t>
      </w:r>
    </w:p>
    <w:p w14:paraId="532A28CB" w14:textId="77777777" w:rsidR="00067AFD" w:rsidRDefault="00067AFD"/>
    <w:p w14:paraId="136BC85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JLabel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"Roll Number:"</w:t>
      </w:r>
      <w:r>
        <w:rPr>
          <w:rFonts w:ascii="Consolas" w:eastAsia="Consolas" w:hAnsi="Consolas" w:cs="Consolas"/>
          <w:color w:val="BBBEBF"/>
          <w:sz w:val="21"/>
          <w:szCs w:val="21"/>
          <w:shd w:val="clear" w:color="auto" w:fill="121314"/>
          <w:lang w:eastAsia="zh-CN" w:bidi="ar"/>
        </w:rPr>
        <w:t>));</w:t>
      </w:r>
    </w:p>
    <w:p w14:paraId="28F18E3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(rollField);</w:t>
      </w:r>
    </w:p>
    <w:p w14:paraId="55E9C14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JLabel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"Student Name:"</w:t>
      </w:r>
      <w:r>
        <w:rPr>
          <w:rFonts w:ascii="Consolas" w:eastAsia="Consolas" w:hAnsi="Consolas" w:cs="Consolas"/>
          <w:color w:val="BBBEBF"/>
          <w:sz w:val="21"/>
          <w:szCs w:val="21"/>
          <w:shd w:val="clear" w:color="auto" w:fill="121314"/>
          <w:lang w:eastAsia="zh-CN" w:bidi="ar"/>
        </w:rPr>
        <w:t>));</w:t>
      </w:r>
    </w:p>
    <w:p w14:paraId="03A9815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(nameField);</w:t>
      </w:r>
    </w:p>
    <w:p w14:paraId="18D39C5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JLabel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"Subject 1 Marks (0-100):"</w:t>
      </w:r>
      <w:r>
        <w:rPr>
          <w:rFonts w:ascii="Consolas" w:eastAsia="Consolas" w:hAnsi="Consolas" w:cs="Consolas"/>
          <w:color w:val="BBBEBF"/>
          <w:sz w:val="21"/>
          <w:szCs w:val="21"/>
          <w:shd w:val="clear" w:color="auto" w:fill="121314"/>
          <w:lang w:eastAsia="zh-CN" w:bidi="ar"/>
        </w:rPr>
        <w:t>));</w:t>
      </w:r>
    </w:p>
    <w:p w14:paraId="0921256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(m1Field);</w:t>
      </w:r>
    </w:p>
    <w:p w14:paraId="57A5711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JLabel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"Subject 2 Marks (0-100):"</w:t>
      </w:r>
      <w:r>
        <w:rPr>
          <w:rFonts w:ascii="Consolas" w:eastAsia="Consolas" w:hAnsi="Consolas" w:cs="Consolas"/>
          <w:color w:val="BBBEBF"/>
          <w:sz w:val="21"/>
          <w:szCs w:val="21"/>
          <w:shd w:val="clear" w:color="auto" w:fill="121314"/>
          <w:lang w:eastAsia="zh-CN" w:bidi="ar"/>
        </w:rPr>
        <w:t>));</w:t>
      </w:r>
    </w:p>
    <w:p w14:paraId="00F00C1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(m2Field);</w:t>
      </w:r>
    </w:p>
    <w:p w14:paraId="140CC9E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JLabel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"Subject 3 Marks (0-100):"</w:t>
      </w:r>
      <w:r>
        <w:rPr>
          <w:rFonts w:ascii="Consolas" w:eastAsia="Consolas" w:hAnsi="Consolas" w:cs="Consolas"/>
          <w:color w:val="BBBEBF"/>
          <w:sz w:val="21"/>
          <w:szCs w:val="21"/>
          <w:shd w:val="clear" w:color="auto" w:fill="121314"/>
          <w:lang w:eastAsia="zh-CN" w:bidi="ar"/>
        </w:rPr>
        <w:t>));</w:t>
      </w:r>
    </w:p>
    <w:p w14:paraId="49AADDA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form</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(m3Field);</w:t>
      </w:r>
    </w:p>
    <w:p w14:paraId="3B05B46F" w14:textId="77777777" w:rsidR="00067AFD" w:rsidRDefault="00067AFD"/>
    <w:p w14:paraId="64E7CC0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addButton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"Add Student"</w:t>
      </w:r>
      <w:r>
        <w:rPr>
          <w:rFonts w:ascii="Consolas" w:eastAsia="Consolas" w:hAnsi="Consolas" w:cs="Consolas"/>
          <w:color w:val="BBBEBF"/>
          <w:sz w:val="21"/>
          <w:szCs w:val="21"/>
          <w:shd w:val="clear" w:color="auto" w:fill="121314"/>
          <w:lang w:eastAsia="zh-CN" w:bidi="ar"/>
        </w:rPr>
        <w:t>);</w:t>
      </w:r>
    </w:p>
    <w:p w14:paraId="2B8A3FB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updateButton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"Update Student"</w:t>
      </w:r>
      <w:r>
        <w:rPr>
          <w:rFonts w:ascii="Consolas" w:eastAsia="Consolas" w:hAnsi="Consolas" w:cs="Consolas"/>
          <w:color w:val="BBBEBF"/>
          <w:sz w:val="21"/>
          <w:szCs w:val="21"/>
          <w:shd w:val="clear" w:color="auto" w:fill="121314"/>
          <w:lang w:eastAsia="zh-CN" w:bidi="ar"/>
        </w:rPr>
        <w:t>);</w:t>
      </w:r>
    </w:p>
    <w:p w14:paraId="71BB4B4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deleteButton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"Delete Student"</w:t>
      </w:r>
      <w:r>
        <w:rPr>
          <w:rFonts w:ascii="Consolas" w:eastAsia="Consolas" w:hAnsi="Consolas" w:cs="Consolas"/>
          <w:color w:val="BBBEBF"/>
          <w:sz w:val="21"/>
          <w:szCs w:val="21"/>
          <w:shd w:val="clear" w:color="auto" w:fill="121314"/>
          <w:lang w:eastAsia="zh-CN" w:bidi="ar"/>
        </w:rPr>
        <w:t>);</w:t>
      </w:r>
    </w:p>
    <w:p w14:paraId="394325E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clearButton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"Clear Fields"</w:t>
      </w:r>
      <w:r>
        <w:rPr>
          <w:rFonts w:ascii="Consolas" w:eastAsia="Consolas" w:hAnsi="Consolas" w:cs="Consolas"/>
          <w:color w:val="BBBEBF"/>
          <w:sz w:val="21"/>
          <w:szCs w:val="21"/>
          <w:shd w:val="clear" w:color="auto" w:fill="121314"/>
          <w:lang w:eastAsia="zh-CN" w:bidi="ar"/>
        </w:rPr>
        <w:t>);</w:t>
      </w:r>
    </w:p>
    <w:p w14:paraId="6010E8CD" w14:textId="77777777" w:rsidR="00067AFD" w:rsidRDefault="00067AFD"/>
    <w:p w14:paraId="03BFE5E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JPanel</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buttons</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JPanel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FlowLayout</w:t>
      </w:r>
      <w:r>
        <w:rPr>
          <w:rFonts w:ascii="Consolas" w:eastAsia="Consolas" w:hAnsi="Consolas" w:cs="Consolas"/>
          <w:color w:val="BBBEBF"/>
          <w:sz w:val="21"/>
          <w:szCs w:val="21"/>
          <w:shd w:val="clear" w:color="auto" w:fill="121314"/>
          <w:lang w:eastAsia="zh-CN" w:bidi="ar"/>
        </w:rPr>
        <w:t>());</w:t>
      </w:r>
    </w:p>
    <w:p w14:paraId="73E48CB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buttons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(addButton);</w:t>
      </w:r>
    </w:p>
    <w:p w14:paraId="21F622B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buttons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(updateButton);</w:t>
      </w:r>
    </w:p>
    <w:p w14:paraId="7A9F8E9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buttons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(deleteButton);</w:t>
      </w:r>
    </w:p>
    <w:p w14:paraId="562E203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buttons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(clearButton);</w:t>
      </w:r>
    </w:p>
    <w:p w14:paraId="429653B7" w14:textId="77777777" w:rsidR="00067AFD" w:rsidRDefault="00067AFD"/>
    <w:p w14:paraId="1C1671B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 xml:space="preserve">(form, </w:t>
      </w:r>
      <w:r>
        <w:rPr>
          <w:rFonts w:ascii="Consolas" w:eastAsia="Consolas" w:hAnsi="Consolas" w:cs="Consolas"/>
          <w:color w:val="C9D1D9"/>
          <w:sz w:val="21"/>
          <w:szCs w:val="21"/>
          <w:shd w:val="clear" w:color="auto" w:fill="121314"/>
          <w:lang w:eastAsia="zh-CN" w:bidi="ar"/>
        </w:rPr>
        <w:t>BorderLayout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NORTH</w:t>
      </w:r>
      <w:r>
        <w:rPr>
          <w:rFonts w:ascii="Consolas" w:eastAsia="Consolas" w:hAnsi="Consolas" w:cs="Consolas"/>
          <w:color w:val="BBBEBF"/>
          <w:sz w:val="21"/>
          <w:szCs w:val="21"/>
          <w:shd w:val="clear" w:color="auto" w:fill="121314"/>
          <w:lang w:eastAsia="zh-CN" w:bidi="ar"/>
        </w:rPr>
        <w:t>);</w:t>
      </w:r>
    </w:p>
    <w:p w14:paraId="24164CD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JScrollPane</w:t>
      </w:r>
      <w:r>
        <w:rPr>
          <w:rFonts w:ascii="Consolas" w:eastAsia="Consolas" w:hAnsi="Consolas" w:cs="Consolas"/>
          <w:color w:val="BBBEBF"/>
          <w:sz w:val="21"/>
          <w:szCs w:val="21"/>
          <w:shd w:val="clear" w:color="auto" w:fill="121314"/>
          <w:lang w:eastAsia="zh-CN" w:bidi="ar"/>
        </w:rPr>
        <w:t xml:space="preserve">(resultTable), </w:t>
      </w:r>
      <w:r>
        <w:rPr>
          <w:rFonts w:ascii="Consolas" w:eastAsia="Consolas" w:hAnsi="Consolas" w:cs="Consolas"/>
          <w:color w:val="C9D1D9"/>
          <w:sz w:val="21"/>
          <w:szCs w:val="21"/>
          <w:shd w:val="clear" w:color="auto" w:fill="121314"/>
          <w:lang w:eastAsia="zh-CN" w:bidi="ar"/>
        </w:rPr>
        <w:t>BorderLayout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CENTER</w:t>
      </w:r>
      <w:r>
        <w:rPr>
          <w:rFonts w:ascii="Consolas" w:eastAsia="Consolas" w:hAnsi="Consolas" w:cs="Consolas"/>
          <w:color w:val="BBBEBF"/>
          <w:sz w:val="21"/>
          <w:szCs w:val="21"/>
          <w:shd w:val="clear" w:color="auto" w:fill="121314"/>
          <w:lang w:eastAsia="zh-CN" w:bidi="ar"/>
        </w:rPr>
        <w:t>);</w:t>
      </w:r>
    </w:p>
    <w:p w14:paraId="068E53C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 xml:space="preserve">(buttons, </w:t>
      </w:r>
      <w:r>
        <w:rPr>
          <w:rFonts w:ascii="Consolas" w:eastAsia="Consolas" w:hAnsi="Consolas" w:cs="Consolas"/>
          <w:color w:val="C9D1D9"/>
          <w:sz w:val="21"/>
          <w:szCs w:val="21"/>
          <w:shd w:val="clear" w:color="auto" w:fill="121314"/>
          <w:lang w:eastAsia="zh-CN" w:bidi="ar"/>
        </w:rPr>
        <w:t>BorderLayout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SOUTH</w:t>
      </w:r>
      <w:r>
        <w:rPr>
          <w:rFonts w:ascii="Consolas" w:eastAsia="Consolas" w:hAnsi="Consolas" w:cs="Consolas"/>
          <w:color w:val="BBBEBF"/>
          <w:sz w:val="21"/>
          <w:szCs w:val="21"/>
          <w:shd w:val="clear" w:color="auto" w:fill="121314"/>
          <w:lang w:eastAsia="zh-CN" w:bidi="ar"/>
        </w:rPr>
        <w:t>);</w:t>
      </w:r>
    </w:p>
    <w:p w14:paraId="1D31EA2B" w14:textId="77777777" w:rsidR="00067AFD" w:rsidRDefault="00067AFD"/>
    <w:p w14:paraId="1EF12F6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addButton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addActionListener</w:t>
      </w:r>
      <w:r>
        <w:rPr>
          <w:rFonts w:ascii="Consolas" w:eastAsia="Consolas" w:hAnsi="Consolas" w:cs="Consolas"/>
          <w:color w:val="BBBEBF"/>
          <w:sz w:val="21"/>
          <w:szCs w:val="21"/>
          <w:shd w:val="clear" w:color="auto" w:fill="121314"/>
          <w:lang w:eastAsia="zh-CN" w:bidi="ar"/>
        </w:rPr>
        <w:t xml:space="preserve">(e </w:t>
      </w:r>
      <w:r>
        <w:rPr>
          <w:rFonts w:ascii="Consolas" w:eastAsia="Consolas" w:hAnsi="Consolas" w:cs="Consolas"/>
          <w:color w:val="FF7B72"/>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addStudent</w:t>
      </w:r>
      <w:r>
        <w:rPr>
          <w:rFonts w:ascii="Consolas" w:eastAsia="Consolas" w:hAnsi="Consolas" w:cs="Consolas"/>
          <w:color w:val="BBBEBF"/>
          <w:sz w:val="21"/>
          <w:szCs w:val="21"/>
          <w:shd w:val="clear" w:color="auto" w:fill="121314"/>
          <w:lang w:eastAsia="zh-CN" w:bidi="ar"/>
        </w:rPr>
        <w:t>());</w:t>
      </w:r>
    </w:p>
    <w:p w14:paraId="25B4CD6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updateButton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addActionListener</w:t>
      </w:r>
      <w:r>
        <w:rPr>
          <w:rFonts w:ascii="Consolas" w:eastAsia="Consolas" w:hAnsi="Consolas" w:cs="Consolas"/>
          <w:color w:val="BBBEBF"/>
          <w:sz w:val="21"/>
          <w:szCs w:val="21"/>
          <w:shd w:val="clear" w:color="auto" w:fill="121314"/>
          <w:lang w:eastAsia="zh-CN" w:bidi="ar"/>
        </w:rPr>
        <w:t xml:space="preserve">(e </w:t>
      </w:r>
      <w:r>
        <w:rPr>
          <w:rFonts w:ascii="Consolas" w:eastAsia="Consolas" w:hAnsi="Consolas" w:cs="Consolas"/>
          <w:color w:val="FF7B72"/>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updateStudent</w:t>
      </w:r>
      <w:r>
        <w:rPr>
          <w:rFonts w:ascii="Consolas" w:eastAsia="Consolas" w:hAnsi="Consolas" w:cs="Consolas"/>
          <w:color w:val="BBBEBF"/>
          <w:sz w:val="21"/>
          <w:szCs w:val="21"/>
          <w:shd w:val="clear" w:color="auto" w:fill="121314"/>
          <w:lang w:eastAsia="zh-CN" w:bidi="ar"/>
        </w:rPr>
        <w:t>());</w:t>
      </w:r>
    </w:p>
    <w:p w14:paraId="24389E5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deleteButton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addActionListener</w:t>
      </w:r>
      <w:r>
        <w:rPr>
          <w:rFonts w:ascii="Consolas" w:eastAsia="Consolas" w:hAnsi="Consolas" w:cs="Consolas"/>
          <w:color w:val="BBBEBF"/>
          <w:sz w:val="21"/>
          <w:szCs w:val="21"/>
          <w:shd w:val="clear" w:color="auto" w:fill="121314"/>
          <w:lang w:eastAsia="zh-CN" w:bidi="ar"/>
        </w:rPr>
        <w:t xml:space="preserve">(e </w:t>
      </w:r>
      <w:r>
        <w:rPr>
          <w:rFonts w:ascii="Consolas" w:eastAsia="Consolas" w:hAnsi="Consolas" w:cs="Consolas"/>
          <w:color w:val="FF7B72"/>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deleteStudent</w:t>
      </w:r>
      <w:r>
        <w:rPr>
          <w:rFonts w:ascii="Consolas" w:eastAsia="Consolas" w:hAnsi="Consolas" w:cs="Consolas"/>
          <w:color w:val="BBBEBF"/>
          <w:sz w:val="21"/>
          <w:szCs w:val="21"/>
          <w:shd w:val="clear" w:color="auto" w:fill="121314"/>
          <w:lang w:eastAsia="zh-CN" w:bidi="ar"/>
        </w:rPr>
        <w:t>());</w:t>
      </w:r>
    </w:p>
    <w:p w14:paraId="2B204D9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clearButton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addActionListener</w:t>
      </w:r>
      <w:r>
        <w:rPr>
          <w:rFonts w:ascii="Consolas" w:eastAsia="Consolas" w:hAnsi="Consolas" w:cs="Consolas"/>
          <w:color w:val="BBBEBF"/>
          <w:sz w:val="21"/>
          <w:szCs w:val="21"/>
          <w:shd w:val="clear" w:color="auto" w:fill="121314"/>
          <w:lang w:eastAsia="zh-CN" w:bidi="ar"/>
        </w:rPr>
        <w:t xml:space="preserve">(e </w:t>
      </w:r>
      <w:r>
        <w:rPr>
          <w:rFonts w:ascii="Consolas" w:eastAsia="Consolas" w:hAnsi="Consolas" w:cs="Consolas"/>
          <w:color w:val="FF7B72"/>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clearFields</w:t>
      </w:r>
      <w:r>
        <w:rPr>
          <w:rFonts w:ascii="Consolas" w:eastAsia="Consolas" w:hAnsi="Consolas" w:cs="Consolas"/>
          <w:color w:val="BBBEBF"/>
          <w:sz w:val="21"/>
          <w:szCs w:val="21"/>
          <w:shd w:val="clear" w:color="auto" w:fill="121314"/>
          <w:lang w:eastAsia="zh-CN" w:bidi="ar"/>
        </w:rPr>
        <w:t>());</w:t>
      </w:r>
    </w:p>
    <w:p w14:paraId="114DAB12" w14:textId="77777777" w:rsidR="00067AFD" w:rsidRDefault="00067AFD"/>
    <w:p w14:paraId="6BA885C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getSelectionModel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addListSelectionListener</w:t>
      </w:r>
      <w:r>
        <w:rPr>
          <w:rFonts w:ascii="Consolas" w:eastAsia="Consolas" w:hAnsi="Consolas" w:cs="Consolas"/>
          <w:color w:val="BBBEBF"/>
          <w:sz w:val="21"/>
          <w:szCs w:val="21"/>
          <w:shd w:val="clear" w:color="auto" w:fill="121314"/>
          <w:lang w:eastAsia="zh-CN" w:bidi="ar"/>
        </w:rPr>
        <w:t xml:space="preserve">(e </w:t>
      </w:r>
      <w:r>
        <w:rPr>
          <w:rFonts w:ascii="Consolas" w:eastAsia="Consolas" w:hAnsi="Consolas" w:cs="Consolas"/>
          <w:color w:val="FF7B72"/>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p>
    <w:p w14:paraId="3B207AD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getValueIsAdjusting</w:t>
      </w:r>
      <w:r>
        <w:rPr>
          <w:rFonts w:ascii="Consolas" w:eastAsia="Consolas" w:hAnsi="Consolas" w:cs="Consolas"/>
          <w:color w:val="BBBEBF"/>
          <w:sz w:val="21"/>
          <w:szCs w:val="21"/>
          <w:shd w:val="clear" w:color="auto" w:fill="121314"/>
          <w:lang w:eastAsia="zh-CN" w:bidi="ar"/>
        </w:rPr>
        <w:t>()) {</w:t>
      </w:r>
    </w:p>
    <w:p w14:paraId="681513E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loadSelectedStudent</w:t>
      </w:r>
      <w:r>
        <w:rPr>
          <w:rFonts w:ascii="Consolas" w:eastAsia="Consolas" w:hAnsi="Consolas" w:cs="Consolas"/>
          <w:color w:val="BBBEBF"/>
          <w:sz w:val="21"/>
          <w:szCs w:val="21"/>
          <w:shd w:val="clear" w:color="auto" w:fill="121314"/>
          <w:lang w:eastAsia="zh-CN" w:bidi="ar"/>
        </w:rPr>
        <w:t>();</w:t>
      </w:r>
    </w:p>
    <w:p w14:paraId="0BAA16B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1735ECA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0AC4A6C7" w14:textId="77777777" w:rsidR="00067AFD" w:rsidRDefault="00067AFD"/>
    <w:p w14:paraId="353EC72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loadFromFile</w:t>
      </w:r>
      <w:r>
        <w:rPr>
          <w:rFonts w:ascii="Consolas" w:eastAsia="Consolas" w:hAnsi="Consolas" w:cs="Consolas"/>
          <w:color w:val="BBBEBF"/>
          <w:sz w:val="21"/>
          <w:szCs w:val="21"/>
          <w:shd w:val="clear" w:color="auto" w:fill="121314"/>
          <w:lang w:eastAsia="zh-CN" w:bidi="ar"/>
        </w:rPr>
        <w:t>();</w:t>
      </w:r>
    </w:p>
    <w:p w14:paraId="446C13F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xml:space="preserve">        </w:t>
      </w:r>
      <w:r>
        <w:rPr>
          <w:rFonts w:ascii="Consolas" w:eastAsia="Consolas" w:hAnsi="Consolas" w:cs="Consolas"/>
          <w:color w:val="D2A8FF"/>
          <w:sz w:val="21"/>
          <w:szCs w:val="21"/>
          <w:shd w:val="clear" w:color="auto" w:fill="121314"/>
          <w:lang w:eastAsia="zh-CN" w:bidi="ar"/>
        </w:rPr>
        <w:t>refreshTable</w:t>
      </w:r>
      <w:r>
        <w:rPr>
          <w:rFonts w:ascii="Consolas" w:eastAsia="Consolas" w:hAnsi="Consolas" w:cs="Consolas"/>
          <w:color w:val="BBBEBF"/>
          <w:sz w:val="21"/>
          <w:szCs w:val="21"/>
          <w:shd w:val="clear" w:color="auto" w:fill="121314"/>
          <w:lang w:eastAsia="zh-CN" w:bidi="ar"/>
        </w:rPr>
        <w:t>();</w:t>
      </w:r>
    </w:p>
    <w:p w14:paraId="0146C5E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1323A463" w14:textId="77777777" w:rsidR="00067AFD" w:rsidRDefault="00067AFD"/>
    <w:p w14:paraId="59661F8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readStudent</w:t>
      </w:r>
      <w:r>
        <w:rPr>
          <w:rFonts w:ascii="Consolas" w:eastAsia="Consolas" w:hAnsi="Consolas" w:cs="Consolas"/>
          <w:color w:val="BBBEBF"/>
          <w:sz w:val="21"/>
          <w:szCs w:val="21"/>
          <w:shd w:val="clear" w:color="auto" w:fill="121314"/>
          <w:lang w:eastAsia="zh-CN" w:bidi="ar"/>
        </w:rPr>
        <w:t>() {</w:t>
      </w:r>
    </w:p>
    <w:p w14:paraId="3DD4D19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trim</w:t>
      </w:r>
      <w:r>
        <w:rPr>
          <w:rFonts w:ascii="Consolas" w:eastAsia="Consolas" w:hAnsi="Consolas" w:cs="Consolas"/>
          <w:color w:val="BBBEBF"/>
          <w:sz w:val="21"/>
          <w:szCs w:val="21"/>
          <w:shd w:val="clear" w:color="auto" w:fill="121314"/>
          <w:lang w:eastAsia="zh-CN" w:bidi="ar"/>
        </w:rPr>
        <w:t>();</w:t>
      </w:r>
    </w:p>
    <w:p w14:paraId="2879E8A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trim</w:t>
      </w:r>
      <w:r>
        <w:rPr>
          <w:rFonts w:ascii="Consolas" w:eastAsia="Consolas" w:hAnsi="Consolas" w:cs="Consolas"/>
          <w:color w:val="BBBEBF"/>
          <w:sz w:val="21"/>
          <w:szCs w:val="21"/>
          <w:shd w:val="clear" w:color="auto" w:fill="121314"/>
          <w:lang w:eastAsia="zh-CN" w:bidi="ar"/>
        </w:rPr>
        <w:t>();</w:t>
      </w:r>
    </w:p>
    <w:p w14:paraId="67DEEAC4" w14:textId="77777777" w:rsidR="00067AFD" w:rsidRDefault="00067AFD"/>
    <w:p w14:paraId="6DE13F7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isEmpty</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isEmpty</w:t>
      </w:r>
      <w:r>
        <w:rPr>
          <w:rFonts w:ascii="Consolas" w:eastAsia="Consolas" w:hAnsi="Consolas" w:cs="Consolas"/>
          <w:color w:val="BBBEBF"/>
          <w:sz w:val="21"/>
          <w:szCs w:val="21"/>
          <w:shd w:val="clear" w:color="auto" w:fill="121314"/>
          <w:lang w:eastAsia="zh-CN" w:bidi="ar"/>
        </w:rPr>
        <w:t>()) {</w:t>
      </w:r>
    </w:p>
    <w:p w14:paraId="754C7F0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throw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w:t>
      </w:r>
    </w:p>
    <w:p w14:paraId="12B26F2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"Enter roll number and student name."</w:t>
      </w:r>
      <w:r>
        <w:rPr>
          <w:rFonts w:ascii="Consolas" w:eastAsia="Consolas" w:hAnsi="Consolas" w:cs="Consolas"/>
          <w:color w:val="BBBEBF"/>
          <w:sz w:val="21"/>
          <w:szCs w:val="21"/>
          <w:shd w:val="clear" w:color="auto" w:fill="121314"/>
          <w:lang w:eastAsia="zh-CN" w:bidi="ar"/>
        </w:rPr>
        <w:t>);</w:t>
      </w:r>
    </w:p>
    <w:p w14:paraId="625E56B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5831DC36" w14:textId="77777777" w:rsidR="00067AFD" w:rsidRDefault="00067AFD"/>
    <w:p w14:paraId="0BD9D7C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m1</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parseMark</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m1Field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getText</w:t>
      </w:r>
      <w:r>
        <w:rPr>
          <w:rFonts w:ascii="Consolas" w:eastAsia="Consolas" w:hAnsi="Consolas" w:cs="Consolas"/>
          <w:color w:val="BBBEBF"/>
          <w:sz w:val="21"/>
          <w:szCs w:val="21"/>
          <w:shd w:val="clear" w:color="auto" w:fill="121314"/>
          <w:lang w:eastAsia="zh-CN" w:bidi="ar"/>
        </w:rPr>
        <w:t>());</w:t>
      </w:r>
    </w:p>
    <w:p w14:paraId="3F372D0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m2</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parseMark</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m2Field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getText</w:t>
      </w:r>
      <w:r>
        <w:rPr>
          <w:rFonts w:ascii="Consolas" w:eastAsia="Consolas" w:hAnsi="Consolas" w:cs="Consolas"/>
          <w:color w:val="BBBEBF"/>
          <w:sz w:val="21"/>
          <w:szCs w:val="21"/>
          <w:shd w:val="clear" w:color="auto" w:fill="121314"/>
          <w:lang w:eastAsia="zh-CN" w:bidi="ar"/>
        </w:rPr>
        <w:t>());</w:t>
      </w:r>
    </w:p>
    <w:p w14:paraId="42C65F0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m3</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parseMark</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m3Field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getText</w:t>
      </w:r>
      <w:r>
        <w:rPr>
          <w:rFonts w:ascii="Consolas" w:eastAsia="Consolas" w:hAnsi="Consolas" w:cs="Consolas"/>
          <w:color w:val="BBBEBF"/>
          <w:sz w:val="21"/>
          <w:szCs w:val="21"/>
          <w:shd w:val="clear" w:color="auto" w:fill="121314"/>
          <w:lang w:eastAsia="zh-CN" w:bidi="ar"/>
        </w:rPr>
        <w:t>());</w:t>
      </w:r>
    </w:p>
    <w:p w14:paraId="4F392779" w14:textId="77777777" w:rsidR="00067AFD" w:rsidRDefault="00067AFD"/>
    <w:p w14:paraId="5EAC3E2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Student</w:t>
      </w:r>
      <w:r>
        <w:rPr>
          <w:rFonts w:ascii="Consolas" w:eastAsia="Consolas" w:hAnsi="Consolas" w:cs="Consolas"/>
          <w:color w:val="BBBEBF"/>
          <w:sz w:val="21"/>
          <w:szCs w:val="21"/>
          <w:shd w:val="clear" w:color="auto" w:fill="121314"/>
          <w:lang w:eastAsia="zh-CN" w:bidi="ar"/>
        </w:rPr>
        <w:t>(roll, name, m1, m2, m3);</w:t>
      </w:r>
    </w:p>
    <w:p w14:paraId="10DA096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17A8ACEF" w14:textId="77777777" w:rsidR="00067AFD" w:rsidRDefault="00067AFD"/>
    <w:p w14:paraId="3CFF1CD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parseMark</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value</w:t>
      </w:r>
      <w:r>
        <w:rPr>
          <w:rFonts w:ascii="Consolas" w:eastAsia="Consolas" w:hAnsi="Consolas" w:cs="Consolas"/>
          <w:color w:val="BBBEBF"/>
          <w:sz w:val="21"/>
          <w:szCs w:val="21"/>
          <w:shd w:val="clear" w:color="auto" w:fill="121314"/>
          <w:lang w:eastAsia="zh-CN" w:bidi="ar"/>
        </w:rPr>
        <w:t>) {</w:t>
      </w:r>
    </w:p>
    <w:p w14:paraId="22028A6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try</w:t>
      </w:r>
      <w:r>
        <w:rPr>
          <w:rFonts w:ascii="Consolas" w:eastAsia="Consolas" w:hAnsi="Consolas" w:cs="Consolas"/>
          <w:color w:val="BBBEBF"/>
          <w:sz w:val="21"/>
          <w:szCs w:val="21"/>
          <w:shd w:val="clear" w:color="auto" w:fill="121314"/>
          <w:lang w:eastAsia="zh-CN" w:bidi="ar"/>
        </w:rPr>
        <w:t xml:space="preserve"> {</w:t>
      </w:r>
    </w:p>
    <w:p w14:paraId="56833AA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mark</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Integer</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parseInt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value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trim</w:t>
      </w:r>
      <w:r>
        <w:rPr>
          <w:rFonts w:ascii="Consolas" w:eastAsia="Consolas" w:hAnsi="Consolas" w:cs="Consolas"/>
          <w:color w:val="BBBEBF"/>
          <w:sz w:val="21"/>
          <w:szCs w:val="21"/>
          <w:shd w:val="clear" w:color="auto" w:fill="121314"/>
          <w:lang w:eastAsia="zh-CN" w:bidi="ar"/>
        </w:rPr>
        <w:t>());</w:t>
      </w:r>
    </w:p>
    <w:p w14:paraId="036EC25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(mark </w:t>
      </w:r>
      <w:r>
        <w:rPr>
          <w:rFonts w:ascii="Consolas" w:eastAsia="Consolas" w:hAnsi="Consolas" w:cs="Consolas"/>
          <w:color w:val="D4D4D4"/>
          <w:sz w:val="21"/>
          <w:szCs w:val="21"/>
          <w:shd w:val="clear" w:color="auto" w:fill="121314"/>
          <w:lang w:eastAsia="zh-CN" w:bidi="ar"/>
        </w:rPr>
        <w:t>&lt;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mark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100</w:t>
      </w:r>
      <w:r>
        <w:rPr>
          <w:rFonts w:ascii="Consolas" w:eastAsia="Consolas" w:hAnsi="Consolas" w:cs="Consolas"/>
          <w:color w:val="BBBEBF"/>
          <w:sz w:val="21"/>
          <w:szCs w:val="21"/>
          <w:shd w:val="clear" w:color="auto" w:fill="121314"/>
          <w:lang w:eastAsia="zh-CN" w:bidi="ar"/>
        </w:rPr>
        <w:t>) {</w:t>
      </w:r>
    </w:p>
    <w:p w14:paraId="4B23102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throw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w:t>
      </w:r>
    </w:p>
    <w:p w14:paraId="1B2F5BA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"Marks must be between 0 and 100."</w:t>
      </w:r>
      <w:r>
        <w:rPr>
          <w:rFonts w:ascii="Consolas" w:eastAsia="Consolas" w:hAnsi="Consolas" w:cs="Consolas"/>
          <w:color w:val="BBBEBF"/>
          <w:sz w:val="21"/>
          <w:szCs w:val="21"/>
          <w:shd w:val="clear" w:color="auto" w:fill="121314"/>
          <w:lang w:eastAsia="zh-CN" w:bidi="ar"/>
        </w:rPr>
        <w:t>);</w:t>
      </w:r>
    </w:p>
    <w:p w14:paraId="02DB9A9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3DC7526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 xml:space="preserve"> mark;</w:t>
      </w:r>
    </w:p>
    <w:p w14:paraId="22B1EDD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 </w:t>
      </w:r>
      <w:r>
        <w:rPr>
          <w:rFonts w:ascii="Consolas" w:eastAsia="Consolas" w:hAnsi="Consolas" w:cs="Consolas"/>
          <w:color w:val="C586C0"/>
          <w:sz w:val="21"/>
          <w:szCs w:val="21"/>
          <w:shd w:val="clear" w:color="auto" w:fill="121314"/>
          <w:lang w:eastAsia="zh-CN" w:bidi="ar"/>
        </w:rPr>
        <w:t>catch</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NumberFormatException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 {</w:t>
      </w:r>
    </w:p>
    <w:p w14:paraId="1EFD9A6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throw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w:t>
      </w:r>
    </w:p>
    <w:p w14:paraId="0219710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"Enter valid whole-number marks."</w:t>
      </w:r>
      <w:r>
        <w:rPr>
          <w:rFonts w:ascii="Consolas" w:eastAsia="Consolas" w:hAnsi="Consolas" w:cs="Consolas"/>
          <w:color w:val="BBBEBF"/>
          <w:sz w:val="21"/>
          <w:szCs w:val="21"/>
          <w:shd w:val="clear" w:color="auto" w:fill="121314"/>
          <w:lang w:eastAsia="zh-CN" w:bidi="ar"/>
        </w:rPr>
        <w:t>);</w:t>
      </w:r>
    </w:p>
    <w:p w14:paraId="251307C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661ECB3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4665FC7A" w14:textId="77777777" w:rsidR="00067AFD" w:rsidRDefault="00067AFD"/>
    <w:p w14:paraId="5193C0D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addStudent</w:t>
      </w:r>
      <w:r>
        <w:rPr>
          <w:rFonts w:ascii="Consolas" w:eastAsia="Consolas" w:hAnsi="Consolas" w:cs="Consolas"/>
          <w:color w:val="BBBEBF"/>
          <w:sz w:val="21"/>
          <w:szCs w:val="21"/>
          <w:shd w:val="clear" w:color="auto" w:fill="121314"/>
          <w:lang w:eastAsia="zh-CN" w:bidi="ar"/>
        </w:rPr>
        <w:t>() {</w:t>
      </w:r>
    </w:p>
    <w:p w14:paraId="2C58EC5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try</w:t>
      </w:r>
      <w:r>
        <w:rPr>
          <w:rFonts w:ascii="Consolas" w:eastAsia="Consolas" w:hAnsi="Consolas" w:cs="Consolas"/>
          <w:color w:val="BBBEBF"/>
          <w:sz w:val="21"/>
          <w:szCs w:val="21"/>
          <w:shd w:val="clear" w:color="auto" w:fill="121314"/>
          <w:lang w:eastAsia="zh-CN" w:bidi="ar"/>
        </w:rPr>
        <w:t xml:space="preserve"> {</w:t>
      </w:r>
    </w:p>
    <w:p w14:paraId="6A708ED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readStudent</w:t>
      </w:r>
      <w:r>
        <w:rPr>
          <w:rFonts w:ascii="Consolas" w:eastAsia="Consolas" w:hAnsi="Consolas" w:cs="Consolas"/>
          <w:color w:val="BBBEBF"/>
          <w:sz w:val="21"/>
          <w:szCs w:val="21"/>
          <w:shd w:val="clear" w:color="auto" w:fill="121314"/>
          <w:lang w:eastAsia="zh-CN" w:bidi="ar"/>
        </w:rPr>
        <w:t>();</w:t>
      </w:r>
    </w:p>
    <w:p w14:paraId="7B24ACE3" w14:textId="77777777" w:rsidR="00067AFD" w:rsidRDefault="00067AFD"/>
    <w:p w14:paraId="4909780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for</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old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students) {</w:t>
      </w:r>
    </w:p>
    <w:p w14:paraId="0B4F60A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old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equalsIgnoreCase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 {</w:t>
      </w:r>
    </w:p>
    <w:p w14:paraId="7F3C40B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throw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w:t>
      </w:r>
    </w:p>
    <w:p w14:paraId="458B4F9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xml:space="preserve">                        </w:t>
      </w:r>
      <w:r>
        <w:rPr>
          <w:rFonts w:ascii="Consolas" w:eastAsia="Consolas" w:hAnsi="Consolas" w:cs="Consolas"/>
          <w:color w:val="A5D6FF"/>
          <w:sz w:val="21"/>
          <w:szCs w:val="21"/>
          <w:shd w:val="clear" w:color="auto" w:fill="121314"/>
          <w:lang w:eastAsia="zh-CN" w:bidi="ar"/>
        </w:rPr>
        <w:t>"Roll number already exists."</w:t>
      </w:r>
      <w:r>
        <w:rPr>
          <w:rFonts w:ascii="Consolas" w:eastAsia="Consolas" w:hAnsi="Consolas" w:cs="Consolas"/>
          <w:color w:val="BBBEBF"/>
          <w:sz w:val="21"/>
          <w:szCs w:val="21"/>
          <w:shd w:val="clear" w:color="auto" w:fill="121314"/>
          <w:lang w:eastAsia="zh-CN" w:bidi="ar"/>
        </w:rPr>
        <w:t>);</w:t>
      </w:r>
    </w:p>
    <w:p w14:paraId="0C7A67F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4EF278F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4716A113" w14:textId="77777777" w:rsidR="00067AFD" w:rsidRDefault="00067AFD"/>
    <w:p w14:paraId="4A2E227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w:t>
      </w:r>
      <w:r>
        <w:rPr>
          <w:rFonts w:ascii="Consolas" w:eastAsia="Consolas" w:hAnsi="Consolas" w:cs="Consolas"/>
          <w:color w:val="BBBEBF"/>
          <w:sz w:val="21"/>
          <w:szCs w:val="21"/>
          <w:shd w:val="clear" w:color="auto" w:fill="121314"/>
          <w:lang w:eastAsia="zh-CN" w:bidi="ar"/>
        </w:rPr>
        <w:t>(s);</w:t>
      </w:r>
    </w:p>
    <w:p w14:paraId="66ED949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saveToFile</w:t>
      </w:r>
      <w:r>
        <w:rPr>
          <w:rFonts w:ascii="Consolas" w:eastAsia="Consolas" w:hAnsi="Consolas" w:cs="Consolas"/>
          <w:color w:val="BBBEBF"/>
          <w:sz w:val="21"/>
          <w:szCs w:val="21"/>
          <w:shd w:val="clear" w:color="auto" w:fill="121314"/>
          <w:lang w:eastAsia="zh-CN" w:bidi="ar"/>
        </w:rPr>
        <w:t>();</w:t>
      </w:r>
    </w:p>
    <w:p w14:paraId="436A186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refreshTable</w:t>
      </w:r>
      <w:r>
        <w:rPr>
          <w:rFonts w:ascii="Consolas" w:eastAsia="Consolas" w:hAnsi="Consolas" w:cs="Consolas"/>
          <w:color w:val="BBBEBF"/>
          <w:sz w:val="21"/>
          <w:szCs w:val="21"/>
          <w:shd w:val="clear" w:color="auto" w:fill="121314"/>
          <w:lang w:eastAsia="zh-CN" w:bidi="ar"/>
        </w:rPr>
        <w:t>();</w:t>
      </w:r>
    </w:p>
    <w:p w14:paraId="5837266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clearFields</w:t>
      </w:r>
      <w:r>
        <w:rPr>
          <w:rFonts w:ascii="Consolas" w:eastAsia="Consolas" w:hAnsi="Consolas" w:cs="Consolas"/>
          <w:color w:val="BBBEBF"/>
          <w:sz w:val="21"/>
          <w:szCs w:val="21"/>
          <w:shd w:val="clear" w:color="auto" w:fill="121314"/>
          <w:lang w:eastAsia="zh-CN" w:bidi="ar"/>
        </w:rPr>
        <w:t>();</w:t>
      </w:r>
    </w:p>
    <w:p w14:paraId="56C9D280" w14:textId="77777777" w:rsidR="00067AFD" w:rsidRDefault="00067AFD"/>
    <w:p w14:paraId="179D6D7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0D7D367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"Student added successfully."</w:t>
      </w:r>
      <w:r>
        <w:rPr>
          <w:rFonts w:ascii="Consolas" w:eastAsia="Consolas" w:hAnsi="Consolas" w:cs="Consolas"/>
          <w:color w:val="BBBEBF"/>
          <w:sz w:val="21"/>
          <w:szCs w:val="21"/>
          <w:shd w:val="clear" w:color="auto" w:fill="121314"/>
          <w:lang w:eastAsia="zh-CN" w:bidi="ar"/>
        </w:rPr>
        <w:t>);</w:t>
      </w:r>
    </w:p>
    <w:p w14:paraId="179F2A9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 </w:t>
      </w:r>
      <w:r>
        <w:rPr>
          <w:rFonts w:ascii="Consolas" w:eastAsia="Consolas" w:hAnsi="Consolas" w:cs="Consolas"/>
          <w:color w:val="C586C0"/>
          <w:sz w:val="21"/>
          <w:szCs w:val="21"/>
          <w:shd w:val="clear" w:color="auto" w:fill="121314"/>
          <w:lang w:eastAsia="zh-CN" w:bidi="ar"/>
        </w:rPr>
        <w:t>catch</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 {</w:t>
      </w:r>
    </w:p>
    <w:p w14:paraId="503238B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getMessage</w:t>
      </w:r>
      <w:r>
        <w:rPr>
          <w:rFonts w:ascii="Consolas" w:eastAsia="Consolas" w:hAnsi="Consolas" w:cs="Consolas"/>
          <w:color w:val="BBBEBF"/>
          <w:sz w:val="21"/>
          <w:szCs w:val="21"/>
          <w:shd w:val="clear" w:color="auto" w:fill="121314"/>
          <w:lang w:eastAsia="zh-CN" w:bidi="ar"/>
        </w:rPr>
        <w:t>());</w:t>
      </w:r>
    </w:p>
    <w:p w14:paraId="31B6144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3135AFA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73A17AA7" w14:textId="77777777" w:rsidR="00067AFD" w:rsidRDefault="00067AFD"/>
    <w:p w14:paraId="14EB4DB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updateStudent</w:t>
      </w:r>
      <w:r>
        <w:rPr>
          <w:rFonts w:ascii="Consolas" w:eastAsia="Consolas" w:hAnsi="Consolas" w:cs="Consolas"/>
          <w:color w:val="BBBEBF"/>
          <w:sz w:val="21"/>
          <w:szCs w:val="21"/>
          <w:shd w:val="clear" w:color="auto" w:fill="121314"/>
          <w:lang w:eastAsia="zh-CN" w:bidi="ar"/>
        </w:rPr>
        <w:t>() {</w:t>
      </w:r>
    </w:p>
    <w:p w14:paraId="2210E81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row</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getSelectedRow</w:t>
      </w:r>
      <w:r>
        <w:rPr>
          <w:rFonts w:ascii="Consolas" w:eastAsia="Consolas" w:hAnsi="Consolas" w:cs="Consolas"/>
          <w:color w:val="BBBEBF"/>
          <w:sz w:val="21"/>
          <w:szCs w:val="21"/>
          <w:shd w:val="clear" w:color="auto" w:fill="121314"/>
          <w:lang w:eastAsia="zh-CN" w:bidi="ar"/>
        </w:rPr>
        <w:t>();</w:t>
      </w:r>
    </w:p>
    <w:p w14:paraId="7DA514FE" w14:textId="77777777" w:rsidR="00067AFD" w:rsidRDefault="00067AFD"/>
    <w:p w14:paraId="4123558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(row </w:t>
      </w:r>
      <w:r>
        <w:rPr>
          <w:rFonts w:ascii="Consolas" w:eastAsia="Consolas" w:hAnsi="Consolas" w:cs="Consolas"/>
          <w:color w:val="D4D4D4"/>
          <w:sz w:val="21"/>
          <w:szCs w:val="21"/>
          <w:shd w:val="clear" w:color="auto" w:fill="121314"/>
          <w:lang w:eastAsia="zh-CN" w:bidi="ar"/>
        </w:rPr>
        <w:t>&lt;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 {</w:t>
      </w:r>
    </w:p>
    <w:p w14:paraId="0394DC4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00D29D0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"Select a student from the table first."</w:t>
      </w:r>
      <w:r>
        <w:rPr>
          <w:rFonts w:ascii="Consolas" w:eastAsia="Consolas" w:hAnsi="Consolas" w:cs="Consolas"/>
          <w:color w:val="BBBEBF"/>
          <w:sz w:val="21"/>
          <w:szCs w:val="21"/>
          <w:shd w:val="clear" w:color="auto" w:fill="121314"/>
          <w:lang w:eastAsia="zh-CN" w:bidi="ar"/>
        </w:rPr>
        <w:t>);</w:t>
      </w:r>
    </w:p>
    <w:p w14:paraId="2ADDFEB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w:t>
      </w:r>
    </w:p>
    <w:p w14:paraId="218173A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7E3F4D82" w14:textId="77777777" w:rsidR="00067AFD" w:rsidRDefault="00067AFD"/>
    <w:p w14:paraId="5D8D696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try</w:t>
      </w:r>
      <w:r>
        <w:rPr>
          <w:rFonts w:ascii="Consolas" w:eastAsia="Consolas" w:hAnsi="Consolas" w:cs="Consolas"/>
          <w:color w:val="BBBEBF"/>
          <w:sz w:val="21"/>
          <w:szCs w:val="21"/>
          <w:shd w:val="clear" w:color="auto" w:fill="121314"/>
          <w:lang w:eastAsia="zh-CN" w:bidi="ar"/>
        </w:rPr>
        <w:t xml:space="preserve"> {</w:t>
      </w:r>
    </w:p>
    <w:p w14:paraId="151074C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readStudent</w:t>
      </w:r>
      <w:r>
        <w:rPr>
          <w:rFonts w:ascii="Consolas" w:eastAsia="Consolas" w:hAnsi="Consolas" w:cs="Consolas"/>
          <w:color w:val="BBBEBF"/>
          <w:sz w:val="21"/>
          <w:szCs w:val="21"/>
          <w:shd w:val="clear" w:color="auto" w:fill="121314"/>
          <w:lang w:eastAsia="zh-CN" w:bidi="ar"/>
        </w:rPr>
        <w:t>();</w:t>
      </w:r>
    </w:p>
    <w:p w14:paraId="335B9A4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index</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convertRowIndexToModel</w:t>
      </w:r>
      <w:r>
        <w:rPr>
          <w:rFonts w:ascii="Consolas" w:eastAsia="Consolas" w:hAnsi="Consolas" w:cs="Consolas"/>
          <w:color w:val="BBBEBF"/>
          <w:sz w:val="21"/>
          <w:szCs w:val="21"/>
          <w:shd w:val="clear" w:color="auto" w:fill="121314"/>
          <w:lang w:eastAsia="zh-CN" w:bidi="ar"/>
        </w:rPr>
        <w:t>(row);</w:t>
      </w:r>
    </w:p>
    <w:p w14:paraId="5C3B70C9" w14:textId="77777777" w:rsidR="00067AFD" w:rsidRDefault="00067AFD"/>
    <w:p w14:paraId="6F62AFA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for</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 xml:space="preserve">; i </w:t>
      </w:r>
      <w:r>
        <w:rPr>
          <w:rFonts w:ascii="Consolas" w:eastAsia="Consolas" w:hAnsi="Consolas" w:cs="Consolas"/>
          <w:color w:val="D4D4D4"/>
          <w:sz w:val="21"/>
          <w:szCs w:val="21"/>
          <w:shd w:val="clear" w:color="auto" w:fill="121314"/>
          <w:lang w:eastAsia="zh-CN" w:bidi="ar"/>
        </w:rPr>
        <w:t>&lt;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size</w:t>
      </w:r>
      <w:r>
        <w:rPr>
          <w:rFonts w:ascii="Consolas" w:eastAsia="Consolas" w:hAnsi="Consolas" w:cs="Consolas"/>
          <w:color w:val="BBBEBF"/>
          <w:sz w:val="21"/>
          <w:szCs w:val="21"/>
          <w:shd w:val="clear" w:color="auto" w:fill="121314"/>
          <w:lang w:eastAsia="zh-CN" w:bidi="ar"/>
        </w:rPr>
        <w:t>(); i</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w:t>
      </w:r>
    </w:p>
    <w:p w14:paraId="37FA65D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(i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index </w:t>
      </w:r>
      <w:r>
        <w:rPr>
          <w:rFonts w:ascii="Consolas" w:eastAsia="Consolas" w:hAnsi="Consolas" w:cs="Consolas"/>
          <w:color w:val="D4D4D4"/>
          <w:sz w:val="21"/>
          <w:szCs w:val="21"/>
          <w:shd w:val="clear" w:color="auto" w:fill="121314"/>
          <w:lang w:eastAsia="zh-CN" w:bidi="ar"/>
        </w:rPr>
        <w:t>&amp;&amp;</w:t>
      </w:r>
    </w:p>
    <w:p w14:paraId="1C2131B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w:t>
      </w:r>
      <w:r>
        <w:rPr>
          <w:rFonts w:ascii="Consolas" w:eastAsia="Consolas" w:hAnsi="Consolas" w:cs="Consolas"/>
          <w:color w:val="BBBEBF"/>
          <w:sz w:val="21"/>
          <w:szCs w:val="21"/>
          <w:shd w:val="clear" w:color="auto" w:fill="121314"/>
          <w:lang w:eastAsia="zh-CN" w:bidi="ar"/>
        </w:rPr>
        <w:t>(i).</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equalsIgnoreCase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 {</w:t>
      </w:r>
    </w:p>
    <w:p w14:paraId="407DCA3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throw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w:t>
      </w:r>
    </w:p>
    <w:p w14:paraId="34C3A6C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"Roll number already exists."</w:t>
      </w:r>
      <w:r>
        <w:rPr>
          <w:rFonts w:ascii="Consolas" w:eastAsia="Consolas" w:hAnsi="Consolas" w:cs="Consolas"/>
          <w:color w:val="BBBEBF"/>
          <w:sz w:val="21"/>
          <w:szCs w:val="21"/>
          <w:shd w:val="clear" w:color="auto" w:fill="121314"/>
          <w:lang w:eastAsia="zh-CN" w:bidi="ar"/>
        </w:rPr>
        <w:t>);</w:t>
      </w:r>
    </w:p>
    <w:p w14:paraId="50E1F15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06F56B2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101CA65D" w14:textId="77777777" w:rsidR="00067AFD" w:rsidRDefault="00067AFD"/>
    <w:p w14:paraId="3627068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w:t>
      </w:r>
      <w:r>
        <w:rPr>
          <w:rFonts w:ascii="Consolas" w:eastAsia="Consolas" w:hAnsi="Consolas" w:cs="Consolas"/>
          <w:color w:val="BBBEBF"/>
          <w:sz w:val="21"/>
          <w:szCs w:val="21"/>
          <w:shd w:val="clear" w:color="auto" w:fill="121314"/>
          <w:lang w:eastAsia="zh-CN" w:bidi="ar"/>
        </w:rPr>
        <w:t>(index, s);</w:t>
      </w:r>
    </w:p>
    <w:p w14:paraId="1232C44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saveToFile</w:t>
      </w:r>
      <w:r>
        <w:rPr>
          <w:rFonts w:ascii="Consolas" w:eastAsia="Consolas" w:hAnsi="Consolas" w:cs="Consolas"/>
          <w:color w:val="BBBEBF"/>
          <w:sz w:val="21"/>
          <w:szCs w:val="21"/>
          <w:shd w:val="clear" w:color="auto" w:fill="121314"/>
          <w:lang w:eastAsia="zh-CN" w:bidi="ar"/>
        </w:rPr>
        <w:t>();</w:t>
      </w:r>
    </w:p>
    <w:p w14:paraId="40A0EA6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refreshTable</w:t>
      </w:r>
      <w:r>
        <w:rPr>
          <w:rFonts w:ascii="Consolas" w:eastAsia="Consolas" w:hAnsi="Consolas" w:cs="Consolas"/>
          <w:color w:val="BBBEBF"/>
          <w:sz w:val="21"/>
          <w:szCs w:val="21"/>
          <w:shd w:val="clear" w:color="auto" w:fill="121314"/>
          <w:lang w:eastAsia="zh-CN" w:bidi="ar"/>
        </w:rPr>
        <w:t>();</w:t>
      </w:r>
    </w:p>
    <w:p w14:paraId="784E437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xml:space="preserve">            </w:t>
      </w:r>
      <w:r>
        <w:rPr>
          <w:rFonts w:ascii="Consolas" w:eastAsia="Consolas" w:hAnsi="Consolas" w:cs="Consolas"/>
          <w:color w:val="D2A8FF"/>
          <w:sz w:val="21"/>
          <w:szCs w:val="21"/>
          <w:shd w:val="clear" w:color="auto" w:fill="121314"/>
          <w:lang w:eastAsia="zh-CN" w:bidi="ar"/>
        </w:rPr>
        <w:t>clearFields</w:t>
      </w:r>
      <w:r>
        <w:rPr>
          <w:rFonts w:ascii="Consolas" w:eastAsia="Consolas" w:hAnsi="Consolas" w:cs="Consolas"/>
          <w:color w:val="BBBEBF"/>
          <w:sz w:val="21"/>
          <w:szCs w:val="21"/>
          <w:shd w:val="clear" w:color="auto" w:fill="121314"/>
          <w:lang w:eastAsia="zh-CN" w:bidi="ar"/>
        </w:rPr>
        <w:t>();</w:t>
      </w:r>
    </w:p>
    <w:p w14:paraId="6D802830" w14:textId="77777777" w:rsidR="00067AFD" w:rsidRDefault="00067AFD"/>
    <w:p w14:paraId="6892BD8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607E139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"Student updated successfully."</w:t>
      </w:r>
      <w:r>
        <w:rPr>
          <w:rFonts w:ascii="Consolas" w:eastAsia="Consolas" w:hAnsi="Consolas" w:cs="Consolas"/>
          <w:color w:val="BBBEBF"/>
          <w:sz w:val="21"/>
          <w:szCs w:val="21"/>
          <w:shd w:val="clear" w:color="auto" w:fill="121314"/>
          <w:lang w:eastAsia="zh-CN" w:bidi="ar"/>
        </w:rPr>
        <w:t>);</w:t>
      </w:r>
    </w:p>
    <w:p w14:paraId="5FC2C4D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 </w:t>
      </w:r>
      <w:r>
        <w:rPr>
          <w:rFonts w:ascii="Consolas" w:eastAsia="Consolas" w:hAnsi="Consolas" w:cs="Consolas"/>
          <w:color w:val="C586C0"/>
          <w:sz w:val="21"/>
          <w:szCs w:val="21"/>
          <w:shd w:val="clear" w:color="auto" w:fill="121314"/>
          <w:lang w:eastAsia="zh-CN" w:bidi="ar"/>
        </w:rPr>
        <w:t>catch</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IllegalArgumentException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 {</w:t>
      </w:r>
    </w:p>
    <w:p w14:paraId="4E05B03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getMessage</w:t>
      </w:r>
      <w:r>
        <w:rPr>
          <w:rFonts w:ascii="Consolas" w:eastAsia="Consolas" w:hAnsi="Consolas" w:cs="Consolas"/>
          <w:color w:val="BBBEBF"/>
          <w:sz w:val="21"/>
          <w:szCs w:val="21"/>
          <w:shd w:val="clear" w:color="auto" w:fill="121314"/>
          <w:lang w:eastAsia="zh-CN" w:bidi="ar"/>
        </w:rPr>
        <w:t>());</w:t>
      </w:r>
    </w:p>
    <w:p w14:paraId="4B46E8F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7A64B05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03CDB434" w14:textId="77777777" w:rsidR="00067AFD" w:rsidRDefault="00067AFD"/>
    <w:p w14:paraId="0586E42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deleteStudent</w:t>
      </w:r>
      <w:r>
        <w:rPr>
          <w:rFonts w:ascii="Consolas" w:eastAsia="Consolas" w:hAnsi="Consolas" w:cs="Consolas"/>
          <w:color w:val="BBBEBF"/>
          <w:sz w:val="21"/>
          <w:szCs w:val="21"/>
          <w:shd w:val="clear" w:color="auto" w:fill="121314"/>
          <w:lang w:eastAsia="zh-CN" w:bidi="ar"/>
        </w:rPr>
        <w:t>() {</w:t>
      </w:r>
    </w:p>
    <w:p w14:paraId="22EBFEB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row</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getSelectedRow</w:t>
      </w:r>
      <w:r>
        <w:rPr>
          <w:rFonts w:ascii="Consolas" w:eastAsia="Consolas" w:hAnsi="Consolas" w:cs="Consolas"/>
          <w:color w:val="BBBEBF"/>
          <w:sz w:val="21"/>
          <w:szCs w:val="21"/>
          <w:shd w:val="clear" w:color="auto" w:fill="121314"/>
          <w:lang w:eastAsia="zh-CN" w:bidi="ar"/>
        </w:rPr>
        <w:t>();</w:t>
      </w:r>
    </w:p>
    <w:p w14:paraId="52979C0E" w14:textId="77777777" w:rsidR="00067AFD" w:rsidRDefault="00067AFD"/>
    <w:p w14:paraId="1D4A9C4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(row </w:t>
      </w:r>
      <w:r>
        <w:rPr>
          <w:rFonts w:ascii="Consolas" w:eastAsia="Consolas" w:hAnsi="Consolas" w:cs="Consolas"/>
          <w:color w:val="D4D4D4"/>
          <w:sz w:val="21"/>
          <w:szCs w:val="21"/>
          <w:shd w:val="clear" w:color="auto" w:fill="121314"/>
          <w:lang w:eastAsia="zh-CN" w:bidi="ar"/>
        </w:rPr>
        <w:t>&lt;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 {</w:t>
      </w:r>
    </w:p>
    <w:p w14:paraId="525B204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0CF2D3C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"Select a student from the table first."</w:t>
      </w:r>
      <w:r>
        <w:rPr>
          <w:rFonts w:ascii="Consolas" w:eastAsia="Consolas" w:hAnsi="Consolas" w:cs="Consolas"/>
          <w:color w:val="BBBEBF"/>
          <w:sz w:val="21"/>
          <w:szCs w:val="21"/>
          <w:shd w:val="clear" w:color="auto" w:fill="121314"/>
          <w:lang w:eastAsia="zh-CN" w:bidi="ar"/>
        </w:rPr>
        <w:t>);</w:t>
      </w:r>
    </w:p>
    <w:p w14:paraId="5AB3872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w:t>
      </w:r>
    </w:p>
    <w:p w14:paraId="3453F74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1441FCB1" w14:textId="77777777" w:rsidR="00067AFD" w:rsidRDefault="00067AFD"/>
    <w:p w14:paraId="4287D7F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answer</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showConfirmDialog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7075B58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"Do you want to delete this student?"</w:t>
      </w:r>
      <w:r>
        <w:rPr>
          <w:rFonts w:ascii="Consolas" w:eastAsia="Consolas" w:hAnsi="Consolas" w:cs="Consolas"/>
          <w:color w:val="BBBEBF"/>
          <w:sz w:val="21"/>
          <w:szCs w:val="21"/>
          <w:shd w:val="clear" w:color="auto" w:fill="121314"/>
          <w:lang w:eastAsia="zh-CN" w:bidi="ar"/>
        </w:rPr>
        <w:t>,</w:t>
      </w:r>
    </w:p>
    <w:p w14:paraId="6EC2448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"Confirm Delete"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YES_NO_OPTION</w:t>
      </w:r>
      <w:r>
        <w:rPr>
          <w:rFonts w:ascii="Consolas" w:eastAsia="Consolas" w:hAnsi="Consolas" w:cs="Consolas"/>
          <w:color w:val="BBBEBF"/>
          <w:sz w:val="21"/>
          <w:szCs w:val="21"/>
          <w:shd w:val="clear" w:color="auto" w:fill="121314"/>
          <w:lang w:eastAsia="zh-CN" w:bidi="ar"/>
        </w:rPr>
        <w:t>);</w:t>
      </w:r>
    </w:p>
    <w:p w14:paraId="2DCCB1C3" w14:textId="77777777" w:rsidR="00067AFD" w:rsidRDefault="00067AFD"/>
    <w:p w14:paraId="20CC45E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(answer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YES_OPTION</w:t>
      </w:r>
      <w:r>
        <w:rPr>
          <w:rFonts w:ascii="Consolas" w:eastAsia="Consolas" w:hAnsi="Consolas" w:cs="Consolas"/>
          <w:color w:val="BBBEBF"/>
          <w:sz w:val="21"/>
          <w:szCs w:val="21"/>
          <w:shd w:val="clear" w:color="auto" w:fill="121314"/>
          <w:lang w:eastAsia="zh-CN" w:bidi="ar"/>
        </w:rPr>
        <w:t>) {</w:t>
      </w:r>
    </w:p>
    <w:p w14:paraId="57A2945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remove</w:t>
      </w:r>
      <w:r>
        <w:rPr>
          <w:rFonts w:ascii="Consolas" w:eastAsia="Consolas" w:hAnsi="Consolas" w:cs="Consolas"/>
          <w:color w:val="BBBEBF"/>
          <w:sz w:val="21"/>
          <w:szCs w:val="21"/>
          <w:shd w:val="clear" w:color="auto" w:fill="121314"/>
          <w:lang w:eastAsia="zh-CN" w:bidi="ar"/>
        </w:rPr>
        <w:t>(</w:t>
      </w:r>
    </w:p>
    <w:p w14:paraId="1322D81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convertRowIndexToModel</w:t>
      </w:r>
      <w:r>
        <w:rPr>
          <w:rFonts w:ascii="Consolas" w:eastAsia="Consolas" w:hAnsi="Consolas" w:cs="Consolas"/>
          <w:color w:val="BBBEBF"/>
          <w:sz w:val="21"/>
          <w:szCs w:val="21"/>
          <w:shd w:val="clear" w:color="auto" w:fill="121314"/>
          <w:lang w:eastAsia="zh-CN" w:bidi="ar"/>
        </w:rPr>
        <w:t>(row));</w:t>
      </w:r>
    </w:p>
    <w:p w14:paraId="3AC9443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saveToFile</w:t>
      </w:r>
      <w:r>
        <w:rPr>
          <w:rFonts w:ascii="Consolas" w:eastAsia="Consolas" w:hAnsi="Consolas" w:cs="Consolas"/>
          <w:color w:val="BBBEBF"/>
          <w:sz w:val="21"/>
          <w:szCs w:val="21"/>
          <w:shd w:val="clear" w:color="auto" w:fill="121314"/>
          <w:lang w:eastAsia="zh-CN" w:bidi="ar"/>
        </w:rPr>
        <w:t>();</w:t>
      </w:r>
    </w:p>
    <w:p w14:paraId="564C06D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refreshTable</w:t>
      </w:r>
      <w:r>
        <w:rPr>
          <w:rFonts w:ascii="Consolas" w:eastAsia="Consolas" w:hAnsi="Consolas" w:cs="Consolas"/>
          <w:color w:val="BBBEBF"/>
          <w:sz w:val="21"/>
          <w:szCs w:val="21"/>
          <w:shd w:val="clear" w:color="auto" w:fill="121314"/>
          <w:lang w:eastAsia="zh-CN" w:bidi="ar"/>
        </w:rPr>
        <w:t>();</w:t>
      </w:r>
    </w:p>
    <w:p w14:paraId="3DAE694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clearFields</w:t>
      </w:r>
      <w:r>
        <w:rPr>
          <w:rFonts w:ascii="Consolas" w:eastAsia="Consolas" w:hAnsi="Consolas" w:cs="Consolas"/>
          <w:color w:val="BBBEBF"/>
          <w:sz w:val="21"/>
          <w:szCs w:val="21"/>
          <w:shd w:val="clear" w:color="auto" w:fill="121314"/>
          <w:lang w:eastAsia="zh-CN" w:bidi="ar"/>
        </w:rPr>
        <w:t>();</w:t>
      </w:r>
    </w:p>
    <w:p w14:paraId="67098B1A" w14:textId="77777777" w:rsidR="00067AFD" w:rsidRDefault="00067AFD"/>
    <w:p w14:paraId="742A5B2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17F6F66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"Student deleted successfully."</w:t>
      </w:r>
      <w:r>
        <w:rPr>
          <w:rFonts w:ascii="Consolas" w:eastAsia="Consolas" w:hAnsi="Consolas" w:cs="Consolas"/>
          <w:color w:val="BBBEBF"/>
          <w:sz w:val="21"/>
          <w:szCs w:val="21"/>
          <w:shd w:val="clear" w:color="auto" w:fill="121314"/>
          <w:lang w:eastAsia="zh-CN" w:bidi="ar"/>
        </w:rPr>
        <w:t>);</w:t>
      </w:r>
    </w:p>
    <w:p w14:paraId="7857992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539BF8F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21AAD667" w14:textId="77777777" w:rsidR="00067AFD" w:rsidRDefault="00067AFD"/>
    <w:p w14:paraId="31EFE98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loadSelectedStudent</w:t>
      </w:r>
      <w:r>
        <w:rPr>
          <w:rFonts w:ascii="Consolas" w:eastAsia="Consolas" w:hAnsi="Consolas" w:cs="Consolas"/>
          <w:color w:val="BBBEBF"/>
          <w:sz w:val="21"/>
          <w:szCs w:val="21"/>
          <w:shd w:val="clear" w:color="auto" w:fill="121314"/>
          <w:lang w:eastAsia="zh-CN" w:bidi="ar"/>
        </w:rPr>
        <w:t>() {</w:t>
      </w:r>
    </w:p>
    <w:p w14:paraId="5BDE13F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row</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getSelectedRow</w:t>
      </w:r>
      <w:r>
        <w:rPr>
          <w:rFonts w:ascii="Consolas" w:eastAsia="Consolas" w:hAnsi="Consolas" w:cs="Consolas"/>
          <w:color w:val="BBBEBF"/>
          <w:sz w:val="21"/>
          <w:szCs w:val="21"/>
          <w:shd w:val="clear" w:color="auto" w:fill="121314"/>
          <w:lang w:eastAsia="zh-CN" w:bidi="ar"/>
        </w:rPr>
        <w:t>();</w:t>
      </w:r>
    </w:p>
    <w:p w14:paraId="71B1C31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(row </w:t>
      </w:r>
      <w:r>
        <w:rPr>
          <w:rFonts w:ascii="Consolas" w:eastAsia="Consolas" w:hAnsi="Consolas" w:cs="Consolas"/>
          <w:color w:val="D4D4D4"/>
          <w:sz w:val="21"/>
          <w:szCs w:val="21"/>
          <w:shd w:val="clear" w:color="auto" w:fill="121314"/>
          <w:lang w:eastAsia="zh-CN" w:bidi="ar"/>
        </w:rPr>
        <w:t>&lt;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w:t>
      </w:r>
    </w:p>
    <w:p w14:paraId="4B968F64" w14:textId="77777777" w:rsidR="00067AFD" w:rsidRDefault="00067AFD"/>
    <w:p w14:paraId="6A07CC2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w:t>
      </w:r>
      <w:r>
        <w:rPr>
          <w:rFonts w:ascii="Consolas" w:eastAsia="Consolas" w:hAnsi="Consolas" w:cs="Consolas"/>
          <w:color w:val="BBBEBF"/>
          <w:sz w:val="21"/>
          <w:szCs w:val="21"/>
          <w:shd w:val="clear" w:color="auto" w:fill="121314"/>
          <w:lang w:eastAsia="zh-CN" w:bidi="ar"/>
        </w:rPr>
        <w:t>(</w:t>
      </w:r>
    </w:p>
    <w:p w14:paraId="4830431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convertRowIndexToModel</w:t>
      </w:r>
      <w:r>
        <w:rPr>
          <w:rFonts w:ascii="Consolas" w:eastAsia="Consolas" w:hAnsi="Consolas" w:cs="Consolas"/>
          <w:color w:val="BBBEBF"/>
          <w:sz w:val="21"/>
          <w:szCs w:val="21"/>
          <w:shd w:val="clear" w:color="auto" w:fill="121314"/>
          <w:lang w:eastAsia="zh-CN" w:bidi="ar"/>
        </w:rPr>
        <w:t>(row));</w:t>
      </w:r>
    </w:p>
    <w:p w14:paraId="7E8BCA42" w14:textId="77777777" w:rsidR="00067AFD" w:rsidRDefault="00067AFD"/>
    <w:p w14:paraId="53DB498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w:t>
      </w:r>
    </w:p>
    <w:p w14:paraId="1EA17E9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name</w:t>
      </w:r>
      <w:r>
        <w:rPr>
          <w:rFonts w:ascii="Consolas" w:eastAsia="Consolas" w:hAnsi="Consolas" w:cs="Consolas"/>
          <w:color w:val="BBBEBF"/>
          <w:sz w:val="21"/>
          <w:szCs w:val="21"/>
          <w:shd w:val="clear" w:color="auto" w:fill="121314"/>
          <w:lang w:eastAsia="zh-CN" w:bidi="ar"/>
        </w:rPr>
        <w:t>);</w:t>
      </w:r>
    </w:p>
    <w:p w14:paraId="34813A1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m1Field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valueOf</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m1</w:t>
      </w:r>
      <w:r>
        <w:rPr>
          <w:rFonts w:ascii="Consolas" w:eastAsia="Consolas" w:hAnsi="Consolas" w:cs="Consolas"/>
          <w:color w:val="BBBEBF"/>
          <w:sz w:val="21"/>
          <w:szCs w:val="21"/>
          <w:shd w:val="clear" w:color="auto" w:fill="121314"/>
          <w:lang w:eastAsia="zh-CN" w:bidi="ar"/>
        </w:rPr>
        <w:t>));</w:t>
      </w:r>
    </w:p>
    <w:p w14:paraId="5C9DA39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m2Field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valueOf</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m2</w:t>
      </w:r>
      <w:r>
        <w:rPr>
          <w:rFonts w:ascii="Consolas" w:eastAsia="Consolas" w:hAnsi="Consolas" w:cs="Consolas"/>
          <w:color w:val="BBBEBF"/>
          <w:sz w:val="21"/>
          <w:szCs w:val="21"/>
          <w:shd w:val="clear" w:color="auto" w:fill="121314"/>
          <w:lang w:eastAsia="zh-CN" w:bidi="ar"/>
        </w:rPr>
        <w:t>));</w:t>
      </w:r>
    </w:p>
    <w:p w14:paraId="269AF7D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m3Field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valueOf</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m3</w:t>
      </w:r>
      <w:r>
        <w:rPr>
          <w:rFonts w:ascii="Consolas" w:eastAsia="Consolas" w:hAnsi="Consolas" w:cs="Consolas"/>
          <w:color w:val="BBBEBF"/>
          <w:sz w:val="21"/>
          <w:szCs w:val="21"/>
          <w:shd w:val="clear" w:color="auto" w:fill="121314"/>
          <w:lang w:eastAsia="zh-CN" w:bidi="ar"/>
        </w:rPr>
        <w:t>));</w:t>
      </w:r>
    </w:p>
    <w:p w14:paraId="2223786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45CE09B0" w14:textId="77777777" w:rsidR="00067AFD" w:rsidRDefault="00067AFD"/>
    <w:p w14:paraId="0C5686B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refreshTable</w:t>
      </w:r>
      <w:r>
        <w:rPr>
          <w:rFonts w:ascii="Consolas" w:eastAsia="Consolas" w:hAnsi="Consolas" w:cs="Consolas"/>
          <w:color w:val="BBBEBF"/>
          <w:sz w:val="21"/>
          <w:szCs w:val="21"/>
          <w:shd w:val="clear" w:color="auto" w:fill="121314"/>
          <w:lang w:eastAsia="zh-CN" w:bidi="ar"/>
        </w:rPr>
        <w:t>() {</w:t>
      </w:r>
    </w:p>
    <w:p w14:paraId="6E7B1C4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model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setRowCount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B5CEA8"/>
          <w:sz w:val="21"/>
          <w:szCs w:val="21"/>
          <w:shd w:val="clear" w:color="auto" w:fill="121314"/>
          <w:lang w:eastAsia="zh-CN" w:bidi="ar"/>
        </w:rPr>
        <w:t>0</w:t>
      </w:r>
      <w:r>
        <w:rPr>
          <w:rFonts w:ascii="Consolas" w:eastAsia="Consolas" w:hAnsi="Consolas" w:cs="Consolas"/>
          <w:color w:val="BBBEBF"/>
          <w:sz w:val="21"/>
          <w:szCs w:val="21"/>
          <w:shd w:val="clear" w:color="auto" w:fill="121314"/>
          <w:lang w:eastAsia="zh-CN" w:bidi="ar"/>
        </w:rPr>
        <w:t>);</w:t>
      </w:r>
    </w:p>
    <w:p w14:paraId="03F7DA89" w14:textId="77777777" w:rsidR="00067AFD" w:rsidRDefault="00067AFD"/>
    <w:p w14:paraId="5687630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for</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Student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students) {</w:t>
      </w:r>
    </w:p>
    <w:p w14:paraId="22EFED2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model</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addRow</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Object</w:t>
      </w:r>
      <w:r>
        <w:rPr>
          <w:rFonts w:ascii="Consolas" w:eastAsia="Consolas" w:hAnsi="Consolas" w:cs="Consolas"/>
          <w:color w:val="BBBEBF"/>
          <w:sz w:val="21"/>
          <w:szCs w:val="21"/>
          <w:shd w:val="clear" w:color="auto" w:fill="121314"/>
          <w:lang w:eastAsia="zh-CN" w:bidi="ar"/>
        </w:rPr>
        <w:t>[]{</w:t>
      </w:r>
    </w:p>
    <w:p w14:paraId="6969953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name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m1</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m2</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m3</w:t>
      </w:r>
      <w:r>
        <w:rPr>
          <w:rFonts w:ascii="Consolas" w:eastAsia="Consolas" w:hAnsi="Consolas" w:cs="Consolas"/>
          <w:color w:val="BBBEBF"/>
          <w:sz w:val="21"/>
          <w:szCs w:val="21"/>
          <w:shd w:val="clear" w:color="auto" w:fill="121314"/>
          <w:lang w:eastAsia="zh-CN" w:bidi="ar"/>
        </w:rPr>
        <w:t>,</w:t>
      </w:r>
    </w:p>
    <w:p w14:paraId="128DFA4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total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format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"%.2f%%"</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percentage</w:t>
      </w:r>
      <w:r>
        <w:rPr>
          <w:rFonts w:ascii="Consolas" w:eastAsia="Consolas" w:hAnsi="Consolas" w:cs="Consolas"/>
          <w:color w:val="BBBEBF"/>
          <w:sz w:val="21"/>
          <w:szCs w:val="21"/>
          <w:shd w:val="clear" w:color="auto" w:fill="121314"/>
          <w:lang w:eastAsia="zh-CN" w:bidi="ar"/>
        </w:rPr>
        <w:t>),</w:t>
      </w:r>
    </w:p>
    <w:p w14:paraId="6BC66DF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grade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result</w:t>
      </w:r>
    </w:p>
    <w:p w14:paraId="3674D10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3A84CE8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13F476C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247D6053" w14:textId="77777777" w:rsidR="00067AFD" w:rsidRDefault="00067AFD"/>
    <w:p w14:paraId="78E5142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saveToFile</w:t>
      </w:r>
      <w:r>
        <w:rPr>
          <w:rFonts w:ascii="Consolas" w:eastAsia="Consolas" w:hAnsi="Consolas" w:cs="Consolas"/>
          <w:color w:val="BBBEBF"/>
          <w:sz w:val="21"/>
          <w:szCs w:val="21"/>
          <w:shd w:val="clear" w:color="auto" w:fill="121314"/>
          <w:lang w:eastAsia="zh-CN" w:bidi="ar"/>
        </w:rPr>
        <w:t>() {</w:t>
      </w:r>
    </w:p>
    <w:p w14:paraId="07444C9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try</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ObjectOutputStream</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out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ObjectOutputStream</w:t>
      </w:r>
      <w:r>
        <w:rPr>
          <w:rFonts w:ascii="Consolas" w:eastAsia="Consolas" w:hAnsi="Consolas" w:cs="Consolas"/>
          <w:color w:val="BBBEBF"/>
          <w:sz w:val="21"/>
          <w:szCs w:val="21"/>
          <w:shd w:val="clear" w:color="auto" w:fill="121314"/>
          <w:lang w:eastAsia="zh-CN" w:bidi="ar"/>
        </w:rPr>
        <w:t>(</w:t>
      </w:r>
    </w:p>
    <w:p w14:paraId="623AAD3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FileOutputStream</w:t>
      </w:r>
      <w:r>
        <w:rPr>
          <w:rFonts w:ascii="Consolas" w:eastAsia="Consolas" w:hAnsi="Consolas" w:cs="Consolas"/>
          <w:color w:val="BBBEBF"/>
          <w:sz w:val="21"/>
          <w:szCs w:val="21"/>
          <w:shd w:val="clear" w:color="auto" w:fill="121314"/>
          <w:lang w:eastAsia="zh-CN" w:bidi="ar"/>
        </w:rPr>
        <w:t>(DATA_FILE))) {</w:t>
      </w:r>
    </w:p>
    <w:p w14:paraId="0013326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out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writeObject</w:t>
      </w:r>
      <w:r>
        <w:rPr>
          <w:rFonts w:ascii="Consolas" w:eastAsia="Consolas" w:hAnsi="Consolas" w:cs="Consolas"/>
          <w:color w:val="BBBEBF"/>
          <w:sz w:val="21"/>
          <w:szCs w:val="21"/>
          <w:shd w:val="clear" w:color="auto" w:fill="121314"/>
          <w:lang w:eastAsia="zh-CN" w:bidi="ar"/>
        </w:rPr>
        <w:t>(students);</w:t>
      </w:r>
    </w:p>
    <w:p w14:paraId="7B82629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 </w:t>
      </w:r>
      <w:r>
        <w:rPr>
          <w:rFonts w:ascii="Consolas" w:eastAsia="Consolas" w:hAnsi="Consolas" w:cs="Consolas"/>
          <w:color w:val="C586C0"/>
          <w:sz w:val="21"/>
          <w:szCs w:val="21"/>
          <w:shd w:val="clear" w:color="auto" w:fill="121314"/>
          <w:lang w:eastAsia="zh-CN" w:bidi="ar"/>
        </w:rPr>
        <w:t>catch</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IOException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 {</w:t>
      </w:r>
    </w:p>
    <w:p w14:paraId="540C9F9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0352FA4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"Unable to save data: "</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getMessage</w:t>
      </w:r>
      <w:r>
        <w:rPr>
          <w:rFonts w:ascii="Consolas" w:eastAsia="Consolas" w:hAnsi="Consolas" w:cs="Consolas"/>
          <w:color w:val="BBBEBF"/>
          <w:sz w:val="21"/>
          <w:szCs w:val="21"/>
          <w:shd w:val="clear" w:color="auto" w:fill="121314"/>
          <w:lang w:eastAsia="zh-CN" w:bidi="ar"/>
        </w:rPr>
        <w:t>());</w:t>
      </w:r>
    </w:p>
    <w:p w14:paraId="21579BB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38FE220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086CA098" w14:textId="77777777" w:rsidR="00067AFD" w:rsidRDefault="00067AFD"/>
    <w:p w14:paraId="4A599B3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r>
        <w:rPr>
          <w:rFonts w:ascii="Consolas" w:eastAsia="Consolas" w:hAnsi="Consolas" w:cs="Consolas"/>
          <w:color w:val="4EC9B0"/>
          <w:sz w:val="21"/>
          <w:szCs w:val="21"/>
          <w:shd w:val="clear" w:color="auto" w:fill="121314"/>
          <w:lang w:eastAsia="zh-CN" w:bidi="ar"/>
        </w:rPr>
        <w:t>SuppressWarnings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"unchecked"</w:t>
      </w:r>
      <w:r>
        <w:rPr>
          <w:rFonts w:ascii="Consolas" w:eastAsia="Consolas" w:hAnsi="Consolas" w:cs="Consolas"/>
          <w:color w:val="BBBEBF"/>
          <w:sz w:val="21"/>
          <w:szCs w:val="21"/>
          <w:shd w:val="clear" w:color="auto" w:fill="121314"/>
          <w:lang w:eastAsia="zh-CN" w:bidi="ar"/>
        </w:rPr>
        <w:t>)</w:t>
      </w:r>
    </w:p>
    <w:p w14:paraId="6AA48F6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loadFromFile</w:t>
      </w:r>
      <w:r>
        <w:rPr>
          <w:rFonts w:ascii="Consolas" w:eastAsia="Consolas" w:hAnsi="Consolas" w:cs="Consolas"/>
          <w:color w:val="BBBEBF"/>
          <w:sz w:val="21"/>
          <w:szCs w:val="21"/>
          <w:shd w:val="clear" w:color="auto" w:fill="121314"/>
          <w:lang w:eastAsia="zh-CN" w:bidi="ar"/>
        </w:rPr>
        <w:t>() {</w:t>
      </w:r>
    </w:p>
    <w:p w14:paraId="461F51D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File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file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File</w:t>
      </w:r>
      <w:r>
        <w:rPr>
          <w:rFonts w:ascii="Consolas" w:eastAsia="Consolas" w:hAnsi="Consolas" w:cs="Consolas"/>
          <w:color w:val="BBBEBF"/>
          <w:sz w:val="21"/>
          <w:szCs w:val="21"/>
          <w:shd w:val="clear" w:color="auto" w:fill="121314"/>
          <w:lang w:eastAsia="zh-CN" w:bidi="ar"/>
        </w:rPr>
        <w:t>(DATA_FILE);</w:t>
      </w:r>
    </w:p>
    <w:p w14:paraId="3A94827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file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exists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return</w:t>
      </w:r>
      <w:r>
        <w:rPr>
          <w:rFonts w:ascii="Consolas" w:eastAsia="Consolas" w:hAnsi="Consolas" w:cs="Consolas"/>
          <w:color w:val="BBBEBF"/>
          <w:sz w:val="21"/>
          <w:szCs w:val="21"/>
          <w:shd w:val="clear" w:color="auto" w:fill="121314"/>
          <w:lang w:eastAsia="zh-CN" w:bidi="ar"/>
        </w:rPr>
        <w:t>;</w:t>
      </w:r>
    </w:p>
    <w:p w14:paraId="6E5F1B99" w14:textId="77777777" w:rsidR="00067AFD" w:rsidRDefault="00067AFD"/>
    <w:p w14:paraId="51B2B82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try</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ObjectInputStream</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in</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ObjectInputStream</w:t>
      </w:r>
      <w:r>
        <w:rPr>
          <w:rFonts w:ascii="Consolas" w:eastAsia="Consolas" w:hAnsi="Consolas" w:cs="Consolas"/>
          <w:color w:val="BBBEBF"/>
          <w:sz w:val="21"/>
          <w:szCs w:val="21"/>
          <w:shd w:val="clear" w:color="auto" w:fill="121314"/>
          <w:lang w:eastAsia="zh-CN" w:bidi="ar"/>
        </w:rPr>
        <w:t>(</w:t>
      </w:r>
    </w:p>
    <w:p w14:paraId="504F04C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FileInputStream</w:t>
      </w:r>
      <w:r>
        <w:rPr>
          <w:rFonts w:ascii="Consolas" w:eastAsia="Consolas" w:hAnsi="Consolas" w:cs="Consolas"/>
          <w:color w:val="BBBEBF"/>
          <w:sz w:val="21"/>
          <w:szCs w:val="21"/>
          <w:shd w:val="clear" w:color="auto" w:fill="121314"/>
          <w:lang w:eastAsia="zh-CN" w:bidi="ar"/>
        </w:rPr>
        <w:t>(file))) {</w:t>
      </w:r>
    </w:p>
    <w:p w14:paraId="0277665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students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ArrayList</w:t>
      </w:r>
      <w:r>
        <w:rPr>
          <w:rFonts w:ascii="Consolas" w:eastAsia="Consolas" w:hAnsi="Consolas" w:cs="Consolas"/>
          <w:color w:val="D4D4D4"/>
          <w:sz w:val="21"/>
          <w:szCs w:val="21"/>
          <w:shd w:val="clear" w:color="auto" w:fill="121314"/>
          <w:lang w:eastAsia="zh-CN" w:bidi="ar"/>
        </w:rPr>
        <w:t>&lt;</w:t>
      </w:r>
      <w:r>
        <w:rPr>
          <w:rFonts w:ascii="Consolas" w:eastAsia="Consolas" w:hAnsi="Consolas" w:cs="Consolas"/>
          <w:color w:val="BBBEBF"/>
          <w:sz w:val="21"/>
          <w:szCs w:val="21"/>
          <w:shd w:val="clear" w:color="auto" w:fill="121314"/>
          <w:lang w:eastAsia="zh-CN" w:bidi="ar"/>
        </w:rPr>
        <w:t>Student</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readObject</w:t>
      </w:r>
      <w:r>
        <w:rPr>
          <w:rFonts w:ascii="Consolas" w:eastAsia="Consolas" w:hAnsi="Consolas" w:cs="Consolas"/>
          <w:color w:val="BBBEBF"/>
          <w:sz w:val="21"/>
          <w:szCs w:val="21"/>
          <w:shd w:val="clear" w:color="auto" w:fill="121314"/>
          <w:lang w:eastAsia="zh-CN" w:bidi="ar"/>
        </w:rPr>
        <w:t>();</w:t>
      </w:r>
    </w:p>
    <w:p w14:paraId="399DF0D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 </w:t>
      </w:r>
      <w:r>
        <w:rPr>
          <w:rFonts w:ascii="Consolas" w:eastAsia="Consolas" w:hAnsi="Consolas" w:cs="Consolas"/>
          <w:color w:val="C586C0"/>
          <w:sz w:val="21"/>
          <w:szCs w:val="21"/>
          <w:shd w:val="clear" w:color="auto" w:fill="121314"/>
          <w:lang w:eastAsia="zh-CN" w:bidi="ar"/>
        </w:rPr>
        <w:t>catch</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IOException</w:t>
      </w:r>
      <w:r>
        <w:rPr>
          <w:rFonts w:ascii="Consolas" w:eastAsia="Consolas" w:hAnsi="Consolas" w:cs="Consolas"/>
          <w:color w:val="BBBEBF"/>
          <w:sz w:val="21"/>
          <w:szCs w:val="21"/>
          <w:shd w:val="clear" w:color="auto" w:fill="121314"/>
          <w:lang w:eastAsia="zh-CN" w:bidi="ar"/>
        </w:rPr>
        <w:t xml:space="preserve"> | </w:t>
      </w:r>
      <w:r>
        <w:rPr>
          <w:rFonts w:ascii="Consolas" w:eastAsia="Consolas" w:hAnsi="Consolas" w:cs="Consolas"/>
          <w:color w:val="C9D1D9"/>
          <w:sz w:val="21"/>
          <w:szCs w:val="21"/>
          <w:shd w:val="clear" w:color="auto" w:fill="121314"/>
          <w:lang w:eastAsia="zh-CN" w:bidi="ar"/>
        </w:rPr>
        <w:t>ClassNotFoundException</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 {</w:t>
      </w:r>
    </w:p>
    <w:p w14:paraId="7B2D751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xml:space="preserve">            </w:t>
      </w:r>
      <w:r>
        <w:rPr>
          <w:rFonts w:ascii="Consolas" w:eastAsia="Consolas" w:hAnsi="Consolas" w:cs="Consolas"/>
          <w:color w:val="C9D1D9"/>
          <w:sz w:val="21"/>
          <w:szCs w:val="21"/>
          <w:shd w:val="clear" w:color="auto" w:fill="121314"/>
          <w:lang w:eastAsia="zh-CN" w:bidi="ar"/>
        </w:rPr>
        <w:t>JOptionPane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showMessageDialog</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p>
    <w:p w14:paraId="19F3114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"Unable to load data: "</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getMessage</w:t>
      </w:r>
      <w:r>
        <w:rPr>
          <w:rFonts w:ascii="Consolas" w:eastAsia="Consolas" w:hAnsi="Consolas" w:cs="Consolas"/>
          <w:color w:val="BBBEBF"/>
          <w:sz w:val="21"/>
          <w:szCs w:val="21"/>
          <w:shd w:val="clear" w:color="auto" w:fill="121314"/>
          <w:lang w:eastAsia="zh-CN" w:bidi="ar"/>
        </w:rPr>
        <w:t>());</w:t>
      </w:r>
    </w:p>
    <w:p w14:paraId="1CE9F98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students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ArrayList</w:t>
      </w:r>
      <w:r>
        <w:rPr>
          <w:rFonts w:ascii="Consolas" w:eastAsia="Consolas" w:hAnsi="Consolas" w:cs="Consolas"/>
          <w:color w:val="BBBEBF"/>
          <w:sz w:val="21"/>
          <w:szCs w:val="21"/>
          <w:shd w:val="clear" w:color="auto" w:fill="121314"/>
          <w:lang w:eastAsia="zh-CN" w:bidi="ar"/>
        </w:rPr>
        <w:t>&lt;&gt;();</w:t>
      </w:r>
    </w:p>
    <w:p w14:paraId="57158C4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70B24A8A"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02E2816E" w14:textId="77777777" w:rsidR="00067AFD" w:rsidRDefault="00067AFD"/>
    <w:p w14:paraId="468BFEA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clearFields</w:t>
      </w:r>
      <w:r>
        <w:rPr>
          <w:rFonts w:ascii="Consolas" w:eastAsia="Consolas" w:hAnsi="Consolas" w:cs="Consolas"/>
          <w:color w:val="BBBEBF"/>
          <w:sz w:val="21"/>
          <w:szCs w:val="21"/>
          <w:shd w:val="clear" w:color="auto" w:fill="121314"/>
          <w:lang w:eastAsia="zh-CN" w:bidi="ar"/>
        </w:rPr>
        <w:t>() {</w:t>
      </w:r>
    </w:p>
    <w:p w14:paraId="03B50E29"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w:t>
      </w:r>
    </w:p>
    <w:p w14:paraId="53ECFBE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w:t>
      </w:r>
    </w:p>
    <w:p w14:paraId="4589CCC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m1Field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w:t>
      </w:r>
    </w:p>
    <w:p w14:paraId="5281B6A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m2Field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w:t>
      </w:r>
    </w:p>
    <w:p w14:paraId="5549D02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m3Field</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setText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A5D6FF"/>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w:t>
      </w:r>
    </w:p>
    <w:p w14:paraId="0BC3690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resultTable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clearSelection</w:t>
      </w:r>
      <w:r>
        <w:rPr>
          <w:rFonts w:ascii="Consolas" w:eastAsia="Consolas" w:hAnsi="Consolas" w:cs="Consolas"/>
          <w:color w:val="BBBEBF"/>
          <w:sz w:val="21"/>
          <w:szCs w:val="21"/>
          <w:shd w:val="clear" w:color="auto" w:fill="121314"/>
          <w:lang w:eastAsia="zh-CN" w:bidi="ar"/>
        </w:rPr>
        <w:t>();</w:t>
      </w:r>
    </w:p>
    <w:p w14:paraId="62A1B50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70AA5B7A" w14:textId="77777777" w:rsidR="00067AFD" w:rsidRDefault="00067AFD"/>
    <w:p w14:paraId="52844F4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static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class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Student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implements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Serializable</w:t>
      </w:r>
      <w:r>
        <w:rPr>
          <w:rFonts w:ascii="Consolas" w:eastAsia="Consolas" w:hAnsi="Consolas" w:cs="Consolas"/>
          <w:color w:val="BBBEBF"/>
          <w:sz w:val="21"/>
          <w:szCs w:val="21"/>
          <w:shd w:val="clear" w:color="auto" w:fill="121314"/>
          <w:lang w:eastAsia="zh-CN" w:bidi="ar"/>
        </w:rPr>
        <w:t xml:space="preserve"> {</w:t>
      </w:r>
    </w:p>
    <w:p w14:paraId="38E24FA7"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private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static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final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long</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serialVersionUID</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1L</w:t>
      </w:r>
      <w:r>
        <w:rPr>
          <w:rFonts w:ascii="Consolas" w:eastAsia="Consolas" w:hAnsi="Consolas" w:cs="Consolas"/>
          <w:color w:val="BBBEBF"/>
          <w:sz w:val="21"/>
          <w:szCs w:val="21"/>
          <w:shd w:val="clear" w:color="auto" w:fill="121314"/>
          <w:lang w:eastAsia="zh-CN" w:bidi="ar"/>
        </w:rPr>
        <w:t>;</w:t>
      </w:r>
    </w:p>
    <w:p w14:paraId="5D1692FB" w14:textId="77777777" w:rsidR="00067AFD" w:rsidRDefault="00067AFD"/>
    <w:p w14:paraId="461194CE"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name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grade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result</w:t>
      </w:r>
      <w:r>
        <w:rPr>
          <w:rFonts w:ascii="Consolas" w:eastAsia="Consolas" w:hAnsi="Consolas" w:cs="Consolas"/>
          <w:color w:val="BBBEBF"/>
          <w:sz w:val="21"/>
          <w:szCs w:val="21"/>
          <w:shd w:val="clear" w:color="auto" w:fill="121314"/>
          <w:lang w:eastAsia="zh-CN" w:bidi="ar"/>
        </w:rPr>
        <w:t>;</w:t>
      </w:r>
    </w:p>
    <w:p w14:paraId="2B8672B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m1</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m2</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m3</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total</w:t>
      </w:r>
      <w:r>
        <w:rPr>
          <w:rFonts w:ascii="Consolas" w:eastAsia="Consolas" w:hAnsi="Consolas" w:cs="Consolas"/>
          <w:color w:val="BBBEBF"/>
          <w:sz w:val="21"/>
          <w:szCs w:val="21"/>
          <w:shd w:val="clear" w:color="auto" w:fill="121314"/>
          <w:lang w:eastAsia="zh-CN" w:bidi="ar"/>
        </w:rPr>
        <w:t>;</w:t>
      </w:r>
    </w:p>
    <w:p w14:paraId="5FEB7BB8"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double</w:t>
      </w:r>
      <w:r>
        <w:rPr>
          <w:rFonts w:ascii="Consolas" w:eastAsia="Consolas" w:hAnsi="Consolas" w:cs="Consolas"/>
          <w:color w:val="FFA657"/>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percentage</w:t>
      </w:r>
      <w:r>
        <w:rPr>
          <w:rFonts w:ascii="Consolas" w:eastAsia="Consolas" w:hAnsi="Consolas" w:cs="Consolas"/>
          <w:color w:val="BBBEBF"/>
          <w:sz w:val="21"/>
          <w:szCs w:val="21"/>
          <w:shd w:val="clear" w:color="auto" w:fill="121314"/>
          <w:lang w:eastAsia="zh-CN" w:bidi="ar"/>
        </w:rPr>
        <w:t>;</w:t>
      </w:r>
    </w:p>
    <w:p w14:paraId="67F6263F" w14:textId="77777777" w:rsidR="00067AFD" w:rsidRDefault="00067AFD"/>
    <w:p w14:paraId="6926280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Student</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name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m1</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m2</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int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m3</w:t>
      </w:r>
      <w:r>
        <w:rPr>
          <w:rFonts w:ascii="Consolas" w:eastAsia="Consolas" w:hAnsi="Consolas" w:cs="Consolas"/>
          <w:color w:val="BBBEBF"/>
          <w:sz w:val="21"/>
          <w:szCs w:val="21"/>
          <w:shd w:val="clear" w:color="auto" w:fill="121314"/>
          <w:lang w:eastAsia="zh-CN" w:bidi="ar"/>
        </w:rPr>
        <w:t>) {</w:t>
      </w:r>
    </w:p>
    <w:p w14:paraId="77D9CED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roll</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roll;</w:t>
      </w:r>
    </w:p>
    <w:p w14:paraId="79E1AA9B"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name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name;</w:t>
      </w:r>
    </w:p>
    <w:p w14:paraId="615AF0A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m1</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m1;</w:t>
      </w:r>
    </w:p>
    <w:p w14:paraId="78CFD3C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m2</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m2;</w:t>
      </w:r>
    </w:p>
    <w:p w14:paraId="57FC0BE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79C0FF"/>
          <w:sz w:val="21"/>
          <w:szCs w:val="21"/>
          <w:shd w:val="clear" w:color="auto" w:fill="121314"/>
          <w:lang w:eastAsia="zh-CN" w:bidi="ar"/>
        </w:rPr>
        <w:t>this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C9D1D9"/>
          <w:sz w:val="21"/>
          <w:szCs w:val="21"/>
          <w:shd w:val="clear" w:color="auto" w:fill="121314"/>
          <w:lang w:eastAsia="zh-CN" w:bidi="ar"/>
        </w:rPr>
        <w:t>m3</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m3;</w:t>
      </w:r>
    </w:p>
    <w:p w14:paraId="7B606C02" w14:textId="77777777" w:rsidR="00067AFD" w:rsidRDefault="00067AFD"/>
    <w:p w14:paraId="3D1C8E8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total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m1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m2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m3;</w:t>
      </w:r>
    </w:p>
    <w:p w14:paraId="0B957A96"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percentage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total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3.0</w:t>
      </w:r>
      <w:r>
        <w:rPr>
          <w:rFonts w:ascii="Consolas" w:eastAsia="Consolas" w:hAnsi="Consolas" w:cs="Consolas"/>
          <w:color w:val="BBBEBF"/>
          <w:sz w:val="21"/>
          <w:szCs w:val="21"/>
          <w:shd w:val="clear" w:color="auto" w:fill="121314"/>
          <w:lang w:eastAsia="zh-CN" w:bidi="ar"/>
        </w:rPr>
        <w:t>;</w:t>
      </w:r>
    </w:p>
    <w:p w14:paraId="008C8B49" w14:textId="77777777" w:rsidR="00067AFD" w:rsidRDefault="00067AFD"/>
    <w:p w14:paraId="2AC82B3D"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result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(m1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35</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&amp;&amp;</w:t>
      </w:r>
      <w:r>
        <w:rPr>
          <w:rFonts w:ascii="Consolas" w:eastAsia="Consolas" w:hAnsi="Consolas" w:cs="Consolas"/>
          <w:color w:val="BBBEBF"/>
          <w:sz w:val="21"/>
          <w:szCs w:val="21"/>
          <w:shd w:val="clear" w:color="auto" w:fill="121314"/>
          <w:lang w:eastAsia="zh-CN" w:bidi="ar"/>
        </w:rPr>
        <w:t xml:space="preserve"> m2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35</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4D4D4"/>
          <w:sz w:val="21"/>
          <w:szCs w:val="21"/>
          <w:shd w:val="clear" w:color="auto" w:fill="121314"/>
          <w:lang w:eastAsia="zh-CN" w:bidi="ar"/>
        </w:rPr>
        <w:t>&amp;&amp;</w:t>
      </w:r>
      <w:r>
        <w:rPr>
          <w:rFonts w:ascii="Consolas" w:eastAsia="Consolas" w:hAnsi="Consolas" w:cs="Consolas"/>
          <w:color w:val="BBBEBF"/>
          <w:sz w:val="21"/>
          <w:szCs w:val="21"/>
          <w:shd w:val="clear" w:color="auto" w:fill="121314"/>
          <w:lang w:eastAsia="zh-CN" w:bidi="ar"/>
        </w:rPr>
        <w:t xml:space="preserve"> m3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35</w:t>
      </w:r>
      <w:r>
        <w:rPr>
          <w:rFonts w:ascii="Consolas" w:eastAsia="Consolas" w:hAnsi="Consolas" w:cs="Consolas"/>
          <w:color w:val="BBBEBF"/>
          <w:sz w:val="21"/>
          <w:szCs w:val="21"/>
          <w:shd w:val="clear" w:color="auto" w:fill="121314"/>
          <w:lang w:eastAsia="zh-CN" w:bidi="ar"/>
        </w:rPr>
        <w:t>)</w:t>
      </w:r>
    </w:p>
    <w:p w14:paraId="5C2F9415"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"Pass"</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"Fail"</w:t>
      </w:r>
      <w:r>
        <w:rPr>
          <w:rFonts w:ascii="Consolas" w:eastAsia="Consolas" w:hAnsi="Consolas" w:cs="Consolas"/>
          <w:color w:val="BBBEBF"/>
          <w:sz w:val="21"/>
          <w:szCs w:val="21"/>
          <w:shd w:val="clear" w:color="auto" w:fill="121314"/>
          <w:lang w:eastAsia="zh-CN" w:bidi="ar"/>
        </w:rPr>
        <w:t>;</w:t>
      </w:r>
    </w:p>
    <w:p w14:paraId="2850D591" w14:textId="77777777" w:rsidR="00067AFD" w:rsidRDefault="00067AFD"/>
    <w:p w14:paraId="401DD512"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(percentage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90</w:t>
      </w:r>
      <w:r>
        <w:rPr>
          <w:rFonts w:ascii="Consolas" w:eastAsia="Consolas" w:hAnsi="Consolas" w:cs="Consolas"/>
          <w:color w:val="BBBEBF"/>
          <w:sz w:val="21"/>
          <w:szCs w:val="21"/>
          <w:shd w:val="clear" w:color="auto" w:fill="121314"/>
          <w:lang w:eastAsia="zh-CN" w:bidi="ar"/>
        </w:rPr>
        <w:t xml:space="preserve">) grade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"A"</w:t>
      </w:r>
      <w:r>
        <w:rPr>
          <w:rFonts w:ascii="Consolas" w:eastAsia="Consolas" w:hAnsi="Consolas" w:cs="Consolas"/>
          <w:color w:val="BBBEBF"/>
          <w:sz w:val="21"/>
          <w:szCs w:val="21"/>
          <w:shd w:val="clear" w:color="auto" w:fill="121314"/>
          <w:lang w:eastAsia="zh-CN" w:bidi="ar"/>
        </w:rPr>
        <w:t>;</w:t>
      </w:r>
    </w:p>
    <w:p w14:paraId="5383F29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else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(percentage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75</w:t>
      </w:r>
      <w:r>
        <w:rPr>
          <w:rFonts w:ascii="Consolas" w:eastAsia="Consolas" w:hAnsi="Consolas" w:cs="Consolas"/>
          <w:color w:val="BBBEBF"/>
          <w:sz w:val="21"/>
          <w:szCs w:val="21"/>
          <w:shd w:val="clear" w:color="auto" w:fill="121314"/>
          <w:lang w:eastAsia="zh-CN" w:bidi="ar"/>
        </w:rPr>
        <w:t xml:space="preserve">) grade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"B"</w:t>
      </w:r>
      <w:r>
        <w:rPr>
          <w:rFonts w:ascii="Consolas" w:eastAsia="Consolas" w:hAnsi="Consolas" w:cs="Consolas"/>
          <w:color w:val="BBBEBF"/>
          <w:sz w:val="21"/>
          <w:szCs w:val="21"/>
          <w:shd w:val="clear" w:color="auto" w:fill="121314"/>
          <w:lang w:eastAsia="zh-CN" w:bidi="ar"/>
        </w:rPr>
        <w:t>;</w:t>
      </w:r>
    </w:p>
    <w:p w14:paraId="07FFAAD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else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(percentage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60</w:t>
      </w:r>
      <w:r>
        <w:rPr>
          <w:rFonts w:ascii="Consolas" w:eastAsia="Consolas" w:hAnsi="Consolas" w:cs="Consolas"/>
          <w:color w:val="BBBEBF"/>
          <w:sz w:val="21"/>
          <w:szCs w:val="21"/>
          <w:shd w:val="clear" w:color="auto" w:fill="121314"/>
          <w:lang w:eastAsia="zh-CN" w:bidi="ar"/>
        </w:rPr>
        <w:t xml:space="preserve">) grade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"C"</w:t>
      </w:r>
      <w:r>
        <w:rPr>
          <w:rFonts w:ascii="Consolas" w:eastAsia="Consolas" w:hAnsi="Consolas" w:cs="Consolas"/>
          <w:color w:val="BBBEBF"/>
          <w:sz w:val="21"/>
          <w:szCs w:val="21"/>
          <w:shd w:val="clear" w:color="auto" w:fill="121314"/>
          <w:lang w:eastAsia="zh-CN" w:bidi="ar"/>
        </w:rPr>
        <w:t>;</w:t>
      </w:r>
    </w:p>
    <w:p w14:paraId="764A7F6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else</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if</w:t>
      </w:r>
      <w:r>
        <w:rPr>
          <w:rFonts w:ascii="Consolas" w:eastAsia="Consolas" w:hAnsi="Consolas" w:cs="Consolas"/>
          <w:color w:val="BBBEBF"/>
          <w:sz w:val="21"/>
          <w:szCs w:val="21"/>
          <w:shd w:val="clear" w:color="auto" w:fill="121314"/>
          <w:lang w:eastAsia="zh-CN" w:bidi="ar"/>
        </w:rPr>
        <w:t xml:space="preserve"> (percentage </w:t>
      </w:r>
      <w:r>
        <w:rPr>
          <w:rFonts w:ascii="Consolas" w:eastAsia="Consolas" w:hAnsi="Consolas" w:cs="Consolas"/>
          <w:color w:val="D4D4D4"/>
          <w:sz w:val="21"/>
          <w:szCs w:val="21"/>
          <w:shd w:val="clear" w:color="auto" w:fill="121314"/>
          <w:lang w:eastAsia="zh-CN" w:bidi="ar"/>
        </w:rPr>
        <w:t>&gt;=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B5CEA8"/>
          <w:sz w:val="21"/>
          <w:szCs w:val="21"/>
          <w:shd w:val="clear" w:color="auto" w:fill="121314"/>
          <w:lang w:eastAsia="zh-CN" w:bidi="ar"/>
        </w:rPr>
        <w:t>40</w:t>
      </w:r>
      <w:r>
        <w:rPr>
          <w:rFonts w:ascii="Consolas" w:eastAsia="Consolas" w:hAnsi="Consolas" w:cs="Consolas"/>
          <w:color w:val="BBBEBF"/>
          <w:sz w:val="21"/>
          <w:szCs w:val="21"/>
          <w:shd w:val="clear" w:color="auto" w:fill="121314"/>
          <w:lang w:eastAsia="zh-CN" w:bidi="ar"/>
        </w:rPr>
        <w:t xml:space="preserve">) grade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"D"</w:t>
      </w:r>
      <w:r>
        <w:rPr>
          <w:rFonts w:ascii="Consolas" w:eastAsia="Consolas" w:hAnsi="Consolas" w:cs="Consolas"/>
          <w:color w:val="BBBEBF"/>
          <w:sz w:val="21"/>
          <w:szCs w:val="21"/>
          <w:shd w:val="clear" w:color="auto" w:fill="121314"/>
          <w:lang w:eastAsia="zh-CN" w:bidi="ar"/>
        </w:rPr>
        <w:t>;</w:t>
      </w:r>
    </w:p>
    <w:p w14:paraId="230594B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else</w:t>
      </w:r>
      <w:r>
        <w:rPr>
          <w:rFonts w:ascii="Consolas" w:eastAsia="Consolas" w:hAnsi="Consolas" w:cs="Consolas"/>
          <w:color w:val="BBBEBF"/>
          <w:sz w:val="21"/>
          <w:szCs w:val="21"/>
          <w:shd w:val="clear" w:color="auto" w:fill="121314"/>
          <w:lang w:eastAsia="zh-CN" w:bidi="ar"/>
        </w:rPr>
        <w:t xml:space="preserve"> grade </w:t>
      </w:r>
      <w:r>
        <w:rPr>
          <w:rFonts w:ascii="Consolas" w:eastAsia="Consolas" w:hAnsi="Consolas" w:cs="Consolas"/>
          <w:color w:val="D4D4D4"/>
          <w:sz w:val="21"/>
          <w:szCs w:val="21"/>
          <w:shd w:val="clear" w:color="auto" w:fill="121314"/>
          <w:lang w:eastAsia="zh-CN" w:bidi="ar"/>
        </w:rPr>
        <w:t>=</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A5D6FF"/>
          <w:sz w:val="21"/>
          <w:szCs w:val="21"/>
          <w:shd w:val="clear" w:color="auto" w:fill="121314"/>
          <w:lang w:eastAsia="zh-CN" w:bidi="ar"/>
        </w:rPr>
        <w:t>"F"</w:t>
      </w:r>
      <w:r>
        <w:rPr>
          <w:rFonts w:ascii="Consolas" w:eastAsia="Consolas" w:hAnsi="Consolas" w:cs="Consolas"/>
          <w:color w:val="BBBEBF"/>
          <w:sz w:val="21"/>
          <w:szCs w:val="21"/>
          <w:shd w:val="clear" w:color="auto" w:fill="121314"/>
          <w:lang w:eastAsia="zh-CN" w:bidi="ar"/>
        </w:rPr>
        <w:t>;</w:t>
      </w:r>
    </w:p>
    <w:p w14:paraId="282605D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lastRenderedPageBreak/>
        <w:t>        }</w:t>
      </w:r>
    </w:p>
    <w:p w14:paraId="55BBFEFF"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28326550" w14:textId="77777777" w:rsidR="00067AFD" w:rsidRDefault="00067AFD"/>
    <w:p w14:paraId="30657E63"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public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569CD6"/>
          <w:sz w:val="21"/>
          <w:szCs w:val="21"/>
          <w:shd w:val="clear" w:color="auto" w:fill="121314"/>
          <w:lang w:eastAsia="zh-CN" w:bidi="ar"/>
        </w:rPr>
        <w:t>static</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4EC9B0"/>
          <w:sz w:val="21"/>
          <w:szCs w:val="21"/>
          <w:shd w:val="clear" w:color="auto" w:fill="121314"/>
          <w:lang w:eastAsia="zh-CN" w:bidi="ar"/>
        </w:rPr>
        <w:t>void</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main</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4EC9B0"/>
          <w:sz w:val="21"/>
          <w:szCs w:val="21"/>
          <w:shd w:val="clear" w:color="auto" w:fill="121314"/>
          <w:lang w:eastAsia="zh-CN" w:bidi="ar"/>
        </w:rPr>
        <w:t>String</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A657"/>
          <w:sz w:val="21"/>
          <w:szCs w:val="21"/>
          <w:shd w:val="clear" w:color="auto" w:fill="121314"/>
          <w:lang w:eastAsia="zh-CN" w:bidi="ar"/>
        </w:rPr>
        <w:t>args</w:t>
      </w:r>
      <w:r>
        <w:rPr>
          <w:rFonts w:ascii="Consolas" w:eastAsia="Consolas" w:hAnsi="Consolas" w:cs="Consolas"/>
          <w:color w:val="BBBEBF"/>
          <w:sz w:val="21"/>
          <w:szCs w:val="21"/>
          <w:shd w:val="clear" w:color="auto" w:fill="121314"/>
          <w:lang w:eastAsia="zh-CN" w:bidi="ar"/>
        </w:rPr>
        <w:t>) {</w:t>
      </w:r>
    </w:p>
    <w:p w14:paraId="40AE6B04"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9D1D9"/>
          <w:sz w:val="21"/>
          <w:szCs w:val="21"/>
          <w:shd w:val="clear" w:color="auto" w:fill="121314"/>
          <w:lang w:eastAsia="zh-CN" w:bidi="ar"/>
        </w:rPr>
        <w:t>SwingUtilities</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invokeLater</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FF7B72"/>
          <w:sz w:val="21"/>
          <w:szCs w:val="21"/>
          <w:shd w:val="clear" w:color="auto" w:fill="121314"/>
          <w:lang w:eastAsia="zh-CN" w:bidi="ar"/>
        </w:rPr>
        <w:t>-&gt;</w:t>
      </w:r>
    </w:p>
    <w:p w14:paraId="7E4C4421"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C586C0"/>
          <w:sz w:val="21"/>
          <w:szCs w:val="21"/>
          <w:shd w:val="clear" w:color="auto" w:fill="121314"/>
          <w:lang w:eastAsia="zh-CN" w:bidi="ar"/>
        </w:rPr>
        <w:t>new</w:t>
      </w:r>
      <w:r>
        <w:rPr>
          <w:rFonts w:ascii="Consolas" w:eastAsia="Consolas" w:hAnsi="Consolas" w:cs="Consolas"/>
          <w:color w:val="BBBEBF"/>
          <w:sz w:val="21"/>
          <w:szCs w:val="21"/>
          <w:shd w:val="clear" w:color="auto" w:fill="121314"/>
          <w:lang w:eastAsia="zh-CN" w:bidi="ar"/>
        </w:rPr>
        <w:t xml:space="preserve"> </w:t>
      </w:r>
      <w:r>
        <w:rPr>
          <w:rFonts w:ascii="Consolas" w:eastAsia="Consolas" w:hAnsi="Consolas" w:cs="Consolas"/>
          <w:color w:val="D2A8FF"/>
          <w:sz w:val="21"/>
          <w:szCs w:val="21"/>
          <w:shd w:val="clear" w:color="auto" w:fill="121314"/>
          <w:lang w:eastAsia="zh-CN" w:bidi="ar"/>
        </w:rPr>
        <w:t>StudentResultManager</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D2A8FF"/>
          <w:sz w:val="21"/>
          <w:szCs w:val="21"/>
          <w:shd w:val="clear" w:color="auto" w:fill="121314"/>
          <w:lang w:eastAsia="zh-CN" w:bidi="ar"/>
        </w:rPr>
        <w:t>setVisible</w:t>
      </w:r>
      <w:r>
        <w:rPr>
          <w:rFonts w:ascii="Consolas" w:eastAsia="Consolas" w:hAnsi="Consolas" w:cs="Consolas"/>
          <w:color w:val="BBBEBF"/>
          <w:sz w:val="21"/>
          <w:szCs w:val="21"/>
          <w:shd w:val="clear" w:color="auto" w:fill="121314"/>
          <w:lang w:eastAsia="zh-CN" w:bidi="ar"/>
        </w:rPr>
        <w:t>(</w:t>
      </w:r>
      <w:r>
        <w:rPr>
          <w:rFonts w:ascii="Consolas" w:eastAsia="Consolas" w:hAnsi="Consolas" w:cs="Consolas"/>
          <w:color w:val="569CD6"/>
          <w:sz w:val="21"/>
          <w:szCs w:val="21"/>
          <w:shd w:val="clear" w:color="auto" w:fill="121314"/>
          <w:lang w:eastAsia="zh-CN" w:bidi="ar"/>
        </w:rPr>
        <w:t>true</w:t>
      </w:r>
      <w:r>
        <w:rPr>
          <w:rFonts w:ascii="Consolas" w:eastAsia="Consolas" w:hAnsi="Consolas" w:cs="Consolas"/>
          <w:color w:val="BBBEBF"/>
          <w:sz w:val="21"/>
          <w:szCs w:val="21"/>
          <w:shd w:val="clear" w:color="auto" w:fill="121314"/>
          <w:lang w:eastAsia="zh-CN" w:bidi="ar"/>
        </w:rPr>
        <w:t>));</w:t>
      </w:r>
    </w:p>
    <w:p w14:paraId="4EDE915C"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    }</w:t>
      </w:r>
    </w:p>
    <w:p w14:paraId="4B7B5B80" w14:textId="77777777" w:rsidR="00067AFD" w:rsidRDefault="00000000">
      <w:pPr>
        <w:shd w:val="clear" w:color="auto" w:fill="121314"/>
        <w:spacing w:line="228"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eastAsia="zh-CN" w:bidi="ar"/>
        </w:rPr>
        <w:t>}</w:t>
      </w:r>
    </w:p>
    <w:p w14:paraId="5672189D" w14:textId="77777777" w:rsidR="00067AFD" w:rsidRDefault="00067AFD"/>
    <w:p w14:paraId="72271413" w14:textId="77777777" w:rsidR="00067AFD" w:rsidRDefault="00067AFD"/>
    <w:p w14:paraId="603A2352" w14:textId="77777777" w:rsidR="00067AFD" w:rsidRDefault="00000000">
      <w:pPr>
        <w:pStyle w:val="Heading2"/>
      </w:pPr>
      <w:r>
        <w:rPr>
          <w:rFonts w:ascii="Times New Roman" w:hAnsi="Times New Roman"/>
          <w:sz w:val="20"/>
        </w:rPr>
        <w:t>How to Compile and Run</w:t>
      </w:r>
    </w:p>
    <w:p w14:paraId="3169FBE6" w14:textId="77777777" w:rsidR="00067AFD" w:rsidRDefault="00000000">
      <w:pPr>
        <w:pStyle w:val="ListNumber"/>
        <w:spacing w:after="40"/>
      </w:pPr>
      <w:r>
        <w:t>Install a JDK and verify it by running java -version and javac -version in Command Prompt.</w:t>
      </w:r>
    </w:p>
    <w:p w14:paraId="49F16ABD" w14:textId="77777777" w:rsidR="00067AFD" w:rsidRDefault="00000000">
      <w:pPr>
        <w:pStyle w:val="ListNumber"/>
        <w:spacing w:after="40"/>
      </w:pPr>
      <w:r>
        <w:t>Save the source code as StudentResultManager.java.</w:t>
      </w:r>
    </w:p>
    <w:p w14:paraId="4D98B9BD" w14:textId="77777777" w:rsidR="00067AFD" w:rsidRDefault="00000000">
      <w:pPr>
        <w:pStyle w:val="ListNumber"/>
        <w:spacing w:after="40"/>
      </w:pPr>
      <w:r>
        <w:t>Open Command Prompt in the folder containing the file.</w:t>
      </w:r>
    </w:p>
    <w:p w14:paraId="771A62C5" w14:textId="77777777" w:rsidR="00067AFD" w:rsidRDefault="00000000">
      <w:pPr>
        <w:pStyle w:val="ListNumber"/>
        <w:spacing w:after="40"/>
      </w:pPr>
      <w:r>
        <w:t>Compile using: javac StudentResultManager.java</w:t>
      </w:r>
    </w:p>
    <w:p w14:paraId="4A4C1AF9" w14:textId="77777777" w:rsidR="00067AFD" w:rsidRDefault="00000000">
      <w:pPr>
        <w:pStyle w:val="ListNumber"/>
        <w:spacing w:after="40"/>
      </w:pPr>
      <w:r>
        <w:t>Run using: java StudentResultManager</w:t>
      </w:r>
    </w:p>
    <w:p w14:paraId="64B3A297" w14:textId="77777777" w:rsidR="00067AFD" w:rsidRDefault="00000000">
      <w:pPr>
        <w:pStyle w:val="ListNumber"/>
        <w:spacing w:after="40"/>
      </w:pPr>
      <w:r>
        <w:t>Enter a unique roll number, student name, and marks between 0 and 100 for each subject. The program saves changes to students.dat.</w:t>
      </w:r>
    </w:p>
    <w:p w14:paraId="5A71566B" w14:textId="77777777" w:rsidR="00067AFD" w:rsidRDefault="00000000">
      <w:pPr>
        <w:pStyle w:val="Heading2"/>
      </w:pPr>
      <w:r>
        <w:rPr>
          <w:rFonts w:ascii="Times New Roman" w:hAnsi="Times New Roman"/>
          <w:sz w:val="20"/>
        </w:rPr>
        <w:t>Sample Calculation</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067AFD" w14:paraId="1F01DDCC" w14:textId="77777777">
        <w:trPr>
          <w:jc w:val="center"/>
        </w:trPr>
        <w:tc>
          <w:tcPr>
            <w:tcW w:w="1399" w:type="dxa"/>
          </w:tcPr>
          <w:p w14:paraId="490D1F5C" w14:textId="77777777" w:rsidR="00067AFD" w:rsidRDefault="00000000">
            <w:r>
              <w:rPr>
                <w:b/>
                <w:sz w:val="18"/>
              </w:rPr>
              <w:t>Roll No.</w:t>
            </w:r>
          </w:p>
        </w:tc>
        <w:tc>
          <w:tcPr>
            <w:tcW w:w="1399" w:type="dxa"/>
          </w:tcPr>
          <w:p w14:paraId="1778FA1F" w14:textId="77777777" w:rsidR="00067AFD" w:rsidRDefault="00000000">
            <w:r>
              <w:rPr>
                <w:b/>
                <w:sz w:val="18"/>
              </w:rPr>
              <w:t>Name</w:t>
            </w:r>
          </w:p>
        </w:tc>
        <w:tc>
          <w:tcPr>
            <w:tcW w:w="1399" w:type="dxa"/>
          </w:tcPr>
          <w:p w14:paraId="172027BE" w14:textId="77777777" w:rsidR="00067AFD" w:rsidRDefault="00000000">
            <w:r>
              <w:rPr>
                <w:b/>
                <w:sz w:val="18"/>
              </w:rPr>
              <w:t>Marks</w:t>
            </w:r>
          </w:p>
        </w:tc>
        <w:tc>
          <w:tcPr>
            <w:tcW w:w="1399" w:type="dxa"/>
          </w:tcPr>
          <w:p w14:paraId="47A16B81" w14:textId="77777777" w:rsidR="00067AFD" w:rsidRDefault="00000000">
            <w:r>
              <w:rPr>
                <w:b/>
                <w:sz w:val="18"/>
              </w:rPr>
              <w:t>Total</w:t>
            </w:r>
          </w:p>
        </w:tc>
        <w:tc>
          <w:tcPr>
            <w:tcW w:w="1399" w:type="dxa"/>
          </w:tcPr>
          <w:p w14:paraId="16A618A5" w14:textId="77777777" w:rsidR="00067AFD" w:rsidRDefault="00000000">
            <w:r>
              <w:rPr>
                <w:b/>
                <w:sz w:val="18"/>
              </w:rPr>
              <w:t>Percentage</w:t>
            </w:r>
          </w:p>
        </w:tc>
        <w:tc>
          <w:tcPr>
            <w:tcW w:w="1399" w:type="dxa"/>
          </w:tcPr>
          <w:p w14:paraId="7D0C312D" w14:textId="77777777" w:rsidR="00067AFD" w:rsidRDefault="00000000">
            <w:r>
              <w:rPr>
                <w:b/>
                <w:sz w:val="18"/>
              </w:rPr>
              <w:t>Grade</w:t>
            </w:r>
          </w:p>
        </w:tc>
        <w:tc>
          <w:tcPr>
            <w:tcW w:w="1399" w:type="dxa"/>
          </w:tcPr>
          <w:p w14:paraId="57C7973D" w14:textId="77777777" w:rsidR="00067AFD" w:rsidRDefault="00000000">
            <w:r>
              <w:rPr>
                <w:b/>
                <w:sz w:val="18"/>
              </w:rPr>
              <w:t>Result</w:t>
            </w:r>
          </w:p>
        </w:tc>
      </w:tr>
      <w:tr w:rsidR="00067AFD" w14:paraId="62128444" w14:textId="77777777">
        <w:trPr>
          <w:jc w:val="center"/>
        </w:trPr>
        <w:tc>
          <w:tcPr>
            <w:tcW w:w="1399" w:type="dxa"/>
            <w:vAlign w:val="center"/>
          </w:tcPr>
          <w:p w14:paraId="25A69E66" w14:textId="77777777" w:rsidR="00067AFD" w:rsidRDefault="00000000">
            <w:r>
              <w:rPr>
                <w:sz w:val="18"/>
              </w:rPr>
              <w:t>101</w:t>
            </w:r>
          </w:p>
        </w:tc>
        <w:tc>
          <w:tcPr>
            <w:tcW w:w="1399" w:type="dxa"/>
            <w:vAlign w:val="center"/>
          </w:tcPr>
          <w:p w14:paraId="041766E1" w14:textId="77777777" w:rsidR="00067AFD" w:rsidRDefault="00000000">
            <w:r>
              <w:rPr>
                <w:sz w:val="18"/>
              </w:rPr>
              <w:t>Asha</w:t>
            </w:r>
          </w:p>
        </w:tc>
        <w:tc>
          <w:tcPr>
            <w:tcW w:w="1399" w:type="dxa"/>
            <w:vAlign w:val="center"/>
          </w:tcPr>
          <w:p w14:paraId="10D28595" w14:textId="77777777" w:rsidR="00067AFD" w:rsidRDefault="00000000">
            <w:r>
              <w:rPr>
                <w:sz w:val="18"/>
              </w:rPr>
              <w:t>85, 90, 80</w:t>
            </w:r>
          </w:p>
        </w:tc>
        <w:tc>
          <w:tcPr>
            <w:tcW w:w="1399" w:type="dxa"/>
            <w:vAlign w:val="center"/>
          </w:tcPr>
          <w:p w14:paraId="775B4F4F" w14:textId="77777777" w:rsidR="00067AFD" w:rsidRDefault="00000000">
            <w:r>
              <w:rPr>
                <w:sz w:val="18"/>
              </w:rPr>
              <w:t>255/300</w:t>
            </w:r>
          </w:p>
        </w:tc>
        <w:tc>
          <w:tcPr>
            <w:tcW w:w="1399" w:type="dxa"/>
            <w:vAlign w:val="center"/>
          </w:tcPr>
          <w:p w14:paraId="04FE9405" w14:textId="77777777" w:rsidR="00067AFD" w:rsidRDefault="00000000">
            <w:r>
              <w:rPr>
                <w:sz w:val="18"/>
              </w:rPr>
              <w:t>85.00%</w:t>
            </w:r>
          </w:p>
        </w:tc>
        <w:tc>
          <w:tcPr>
            <w:tcW w:w="1399" w:type="dxa"/>
            <w:vAlign w:val="center"/>
          </w:tcPr>
          <w:p w14:paraId="35814348" w14:textId="77777777" w:rsidR="00067AFD" w:rsidRDefault="00000000">
            <w:r>
              <w:rPr>
                <w:sz w:val="18"/>
              </w:rPr>
              <w:t>B</w:t>
            </w:r>
          </w:p>
        </w:tc>
        <w:tc>
          <w:tcPr>
            <w:tcW w:w="1399" w:type="dxa"/>
            <w:vAlign w:val="center"/>
          </w:tcPr>
          <w:p w14:paraId="3AFEF53A" w14:textId="77777777" w:rsidR="00067AFD" w:rsidRDefault="00000000">
            <w:r>
              <w:rPr>
                <w:sz w:val="18"/>
              </w:rPr>
              <w:t>Pass</w:t>
            </w:r>
          </w:p>
        </w:tc>
      </w:tr>
      <w:tr w:rsidR="00067AFD" w14:paraId="30250D7D" w14:textId="77777777">
        <w:trPr>
          <w:jc w:val="center"/>
        </w:trPr>
        <w:tc>
          <w:tcPr>
            <w:tcW w:w="1399" w:type="dxa"/>
            <w:vAlign w:val="center"/>
          </w:tcPr>
          <w:p w14:paraId="7B690881" w14:textId="77777777" w:rsidR="00067AFD" w:rsidRDefault="00000000">
            <w:r>
              <w:rPr>
                <w:sz w:val="18"/>
              </w:rPr>
              <w:t>102</w:t>
            </w:r>
          </w:p>
        </w:tc>
        <w:tc>
          <w:tcPr>
            <w:tcW w:w="1399" w:type="dxa"/>
            <w:vAlign w:val="center"/>
          </w:tcPr>
          <w:p w14:paraId="07783AF9" w14:textId="77777777" w:rsidR="00067AFD" w:rsidRDefault="00000000">
            <w:r>
              <w:rPr>
                <w:sz w:val="18"/>
              </w:rPr>
              <w:t>Ravi</w:t>
            </w:r>
          </w:p>
        </w:tc>
        <w:tc>
          <w:tcPr>
            <w:tcW w:w="1399" w:type="dxa"/>
            <w:vAlign w:val="center"/>
          </w:tcPr>
          <w:p w14:paraId="2A7B0A8C" w14:textId="77777777" w:rsidR="00067AFD" w:rsidRDefault="00000000">
            <w:r>
              <w:rPr>
                <w:sz w:val="18"/>
              </w:rPr>
              <w:t>30, 75, 68</w:t>
            </w:r>
          </w:p>
        </w:tc>
        <w:tc>
          <w:tcPr>
            <w:tcW w:w="1399" w:type="dxa"/>
            <w:vAlign w:val="center"/>
          </w:tcPr>
          <w:p w14:paraId="4D505727" w14:textId="77777777" w:rsidR="00067AFD" w:rsidRDefault="00000000">
            <w:r>
              <w:rPr>
                <w:sz w:val="18"/>
              </w:rPr>
              <w:t>173/300</w:t>
            </w:r>
          </w:p>
        </w:tc>
        <w:tc>
          <w:tcPr>
            <w:tcW w:w="1399" w:type="dxa"/>
            <w:vAlign w:val="center"/>
          </w:tcPr>
          <w:p w14:paraId="1E2C5926" w14:textId="77777777" w:rsidR="00067AFD" w:rsidRDefault="00000000">
            <w:r>
              <w:rPr>
                <w:sz w:val="18"/>
              </w:rPr>
              <w:t>57.67%</w:t>
            </w:r>
          </w:p>
        </w:tc>
        <w:tc>
          <w:tcPr>
            <w:tcW w:w="1399" w:type="dxa"/>
            <w:vAlign w:val="center"/>
          </w:tcPr>
          <w:p w14:paraId="2664C273" w14:textId="77777777" w:rsidR="00067AFD" w:rsidRDefault="00000000">
            <w:r>
              <w:rPr>
                <w:sz w:val="18"/>
              </w:rPr>
              <w:t>D</w:t>
            </w:r>
          </w:p>
        </w:tc>
        <w:tc>
          <w:tcPr>
            <w:tcW w:w="1399" w:type="dxa"/>
            <w:vAlign w:val="center"/>
          </w:tcPr>
          <w:p w14:paraId="02847FBC" w14:textId="77777777" w:rsidR="00067AFD" w:rsidRDefault="00000000">
            <w:r>
              <w:rPr>
                <w:sz w:val="18"/>
              </w:rPr>
              <w:t>Fail</w:t>
            </w:r>
          </w:p>
        </w:tc>
      </w:tr>
    </w:tbl>
    <w:p w14:paraId="1883451D" w14:textId="77777777" w:rsidR="00067AFD" w:rsidRDefault="00067AFD"/>
    <w:p w14:paraId="7EFF25B3" w14:textId="77777777" w:rsidR="00067AFD" w:rsidRDefault="00000000">
      <w:r>
        <w:t>The second example is marked Fail because one subject mark is below 35, even though the overall percentage is above 40%. The grade is based on the overall percentage; pass/fail status is checked separately. The example rows in the report are illustrative test data, not actual student records.</w:t>
      </w:r>
    </w:p>
    <w:p w14:paraId="1D563EC3" w14:textId="77777777" w:rsidR="00067AFD" w:rsidRDefault="00000000">
      <w:r>
        <w:br w:type="page"/>
      </w:r>
    </w:p>
    <w:p w14:paraId="10B286B3" w14:textId="77777777" w:rsidR="00067AFD" w:rsidRDefault="00000000">
      <w:pPr>
        <w:pStyle w:val="Heading1"/>
      </w:pPr>
      <w:r>
        <w:rPr>
          <w:rFonts w:ascii="Times New Roman" w:hAnsi="Times New Roman"/>
          <w:sz w:val="20"/>
        </w:rPr>
        <w:lastRenderedPageBreak/>
        <w:t>5 Results and Discussion</w:t>
      </w:r>
    </w:p>
    <w:p w14:paraId="2BE63BEC" w14:textId="77777777" w:rsidR="00067AFD" w:rsidRDefault="00000000">
      <w:r>
        <w:t>The Student Result and Grade Management System provides a graphical interface for maintaining basic student academic records. Users can enter student information, view calculated results in a table, update existing records, and delete selected records. The application calculates totals, percentages, grades, and pass/fail status automatically, and stores changes in students.dat.</w:t>
      </w:r>
    </w:p>
    <w:p w14:paraId="3A959DBC" w14:textId="77777777" w:rsidR="00067AFD" w:rsidRDefault="00000000">
      <w:r>
        <w:t>Swing components provide the input form and result table, while event listeners connect user actions to processing methods. The Student class keeps the data and calculated values for each record together. Input validation helps prevent missing required fields, duplicate roll numbers, non-numeric marks, and marks outside the 0–100 range. File handling is used to retain records between application sessions.</w:t>
      </w:r>
    </w:p>
    <w:p w14:paraId="18D0F656" w14:textId="77777777" w:rsidR="00067AFD" w:rsidRDefault="00000000">
      <w:r>
        <w:t>The following functional test cases should be checked by running the program. Record the actual result after executing each test.</w:t>
      </w:r>
    </w:p>
    <w:tbl>
      <w:tblPr>
        <w:tblStyle w:val="TableGrid"/>
        <w:tblW w:w="0" w:type="auto"/>
        <w:jc w:val="center"/>
        <w:tblLook w:val="04A0" w:firstRow="1" w:lastRow="0" w:firstColumn="1" w:lastColumn="0" w:noHBand="0" w:noVBand="1"/>
      </w:tblPr>
      <w:tblGrid>
        <w:gridCol w:w="3264"/>
        <w:gridCol w:w="3264"/>
        <w:gridCol w:w="3264"/>
      </w:tblGrid>
      <w:tr w:rsidR="00067AFD" w14:paraId="2C024823" w14:textId="77777777">
        <w:trPr>
          <w:jc w:val="center"/>
        </w:trPr>
        <w:tc>
          <w:tcPr>
            <w:tcW w:w="3264" w:type="dxa"/>
          </w:tcPr>
          <w:p w14:paraId="23870E32" w14:textId="77777777" w:rsidR="00067AFD" w:rsidRDefault="00000000">
            <w:r>
              <w:rPr>
                <w:b/>
                <w:sz w:val="18"/>
              </w:rPr>
              <w:t>No.</w:t>
            </w:r>
          </w:p>
        </w:tc>
        <w:tc>
          <w:tcPr>
            <w:tcW w:w="3264" w:type="dxa"/>
          </w:tcPr>
          <w:p w14:paraId="0F385C8C" w14:textId="77777777" w:rsidR="00067AFD" w:rsidRDefault="00000000">
            <w:r>
              <w:rPr>
                <w:b/>
                <w:sz w:val="18"/>
              </w:rPr>
              <w:t>Test Case</w:t>
            </w:r>
          </w:p>
        </w:tc>
        <w:tc>
          <w:tcPr>
            <w:tcW w:w="3264" w:type="dxa"/>
          </w:tcPr>
          <w:p w14:paraId="00432C2C" w14:textId="77777777" w:rsidR="00067AFD" w:rsidRDefault="00000000">
            <w:r>
              <w:rPr>
                <w:b/>
                <w:sz w:val="18"/>
              </w:rPr>
              <w:t>Expected Behaviour</w:t>
            </w:r>
          </w:p>
        </w:tc>
      </w:tr>
      <w:tr w:rsidR="00067AFD" w14:paraId="232DDD1B" w14:textId="77777777">
        <w:trPr>
          <w:jc w:val="center"/>
        </w:trPr>
        <w:tc>
          <w:tcPr>
            <w:tcW w:w="3264" w:type="dxa"/>
            <w:vAlign w:val="center"/>
          </w:tcPr>
          <w:p w14:paraId="6E962A60" w14:textId="77777777" w:rsidR="00067AFD" w:rsidRDefault="00000000">
            <w:r>
              <w:rPr>
                <w:sz w:val="18"/>
              </w:rPr>
              <w:t>1</w:t>
            </w:r>
          </w:p>
        </w:tc>
        <w:tc>
          <w:tcPr>
            <w:tcW w:w="3264" w:type="dxa"/>
            <w:vAlign w:val="center"/>
          </w:tcPr>
          <w:p w14:paraId="11E48DED" w14:textId="77777777" w:rsidR="00067AFD" w:rsidRDefault="00000000">
            <w:r>
              <w:rPr>
                <w:sz w:val="18"/>
              </w:rPr>
              <w:t>Add a valid student record</w:t>
            </w:r>
          </w:p>
        </w:tc>
        <w:tc>
          <w:tcPr>
            <w:tcW w:w="3264" w:type="dxa"/>
            <w:vAlign w:val="center"/>
          </w:tcPr>
          <w:p w14:paraId="08258A0E" w14:textId="77777777" w:rsidR="00067AFD" w:rsidRDefault="00000000">
            <w:r>
              <w:rPr>
                <w:sz w:val="18"/>
              </w:rPr>
              <w:t>Student appears with calculated result values.</w:t>
            </w:r>
          </w:p>
        </w:tc>
      </w:tr>
      <w:tr w:rsidR="00067AFD" w14:paraId="656BFD48" w14:textId="77777777">
        <w:trPr>
          <w:jc w:val="center"/>
        </w:trPr>
        <w:tc>
          <w:tcPr>
            <w:tcW w:w="3264" w:type="dxa"/>
            <w:vAlign w:val="center"/>
          </w:tcPr>
          <w:p w14:paraId="31881A1E" w14:textId="77777777" w:rsidR="00067AFD" w:rsidRDefault="00000000">
            <w:r>
              <w:rPr>
                <w:sz w:val="18"/>
              </w:rPr>
              <w:t>2</w:t>
            </w:r>
          </w:p>
        </w:tc>
        <w:tc>
          <w:tcPr>
            <w:tcW w:w="3264" w:type="dxa"/>
            <w:vAlign w:val="center"/>
          </w:tcPr>
          <w:p w14:paraId="4D5ECB69" w14:textId="77777777" w:rsidR="00067AFD" w:rsidRDefault="00000000">
            <w:r>
              <w:rPr>
                <w:sz w:val="18"/>
              </w:rPr>
              <w:t>Leave roll number or name empty</w:t>
            </w:r>
          </w:p>
        </w:tc>
        <w:tc>
          <w:tcPr>
            <w:tcW w:w="3264" w:type="dxa"/>
            <w:vAlign w:val="center"/>
          </w:tcPr>
          <w:p w14:paraId="48AE652B" w14:textId="77777777" w:rsidR="00067AFD" w:rsidRDefault="00000000">
            <w:r>
              <w:rPr>
                <w:sz w:val="18"/>
              </w:rPr>
              <w:t>Validation message appears.</w:t>
            </w:r>
          </w:p>
        </w:tc>
      </w:tr>
      <w:tr w:rsidR="00067AFD" w14:paraId="02BA2619" w14:textId="77777777">
        <w:trPr>
          <w:jc w:val="center"/>
        </w:trPr>
        <w:tc>
          <w:tcPr>
            <w:tcW w:w="3264" w:type="dxa"/>
            <w:vAlign w:val="center"/>
          </w:tcPr>
          <w:p w14:paraId="7AE0AB1D" w14:textId="77777777" w:rsidR="00067AFD" w:rsidRDefault="00000000">
            <w:r>
              <w:rPr>
                <w:sz w:val="18"/>
              </w:rPr>
              <w:t>3</w:t>
            </w:r>
          </w:p>
        </w:tc>
        <w:tc>
          <w:tcPr>
            <w:tcW w:w="3264" w:type="dxa"/>
            <w:vAlign w:val="center"/>
          </w:tcPr>
          <w:p w14:paraId="18117053" w14:textId="77777777" w:rsidR="00067AFD" w:rsidRDefault="00000000">
            <w:r>
              <w:rPr>
                <w:sz w:val="18"/>
              </w:rPr>
              <w:t>Enter marks below 0 or above 100</w:t>
            </w:r>
          </w:p>
        </w:tc>
        <w:tc>
          <w:tcPr>
            <w:tcW w:w="3264" w:type="dxa"/>
            <w:vAlign w:val="center"/>
          </w:tcPr>
          <w:p w14:paraId="700ECC22" w14:textId="77777777" w:rsidR="00067AFD" w:rsidRDefault="00000000">
            <w:r>
              <w:rPr>
                <w:sz w:val="18"/>
              </w:rPr>
              <w:t>Validation message appears.</w:t>
            </w:r>
          </w:p>
        </w:tc>
      </w:tr>
      <w:tr w:rsidR="00067AFD" w14:paraId="7907131C" w14:textId="77777777">
        <w:trPr>
          <w:jc w:val="center"/>
        </w:trPr>
        <w:tc>
          <w:tcPr>
            <w:tcW w:w="3264" w:type="dxa"/>
            <w:vAlign w:val="center"/>
          </w:tcPr>
          <w:p w14:paraId="3A54365E" w14:textId="77777777" w:rsidR="00067AFD" w:rsidRDefault="00000000">
            <w:r>
              <w:rPr>
                <w:sz w:val="18"/>
              </w:rPr>
              <w:t>4</w:t>
            </w:r>
          </w:p>
        </w:tc>
        <w:tc>
          <w:tcPr>
            <w:tcW w:w="3264" w:type="dxa"/>
            <w:vAlign w:val="center"/>
          </w:tcPr>
          <w:p w14:paraId="4BB69136" w14:textId="77777777" w:rsidR="00067AFD" w:rsidRDefault="00000000">
            <w:r>
              <w:rPr>
                <w:sz w:val="18"/>
              </w:rPr>
              <w:t>Enter non-numeric marks</w:t>
            </w:r>
          </w:p>
        </w:tc>
        <w:tc>
          <w:tcPr>
            <w:tcW w:w="3264" w:type="dxa"/>
            <w:vAlign w:val="center"/>
          </w:tcPr>
          <w:p w14:paraId="35EDA606" w14:textId="77777777" w:rsidR="00067AFD" w:rsidRDefault="00000000">
            <w:r>
              <w:rPr>
                <w:sz w:val="18"/>
              </w:rPr>
              <w:t>Validation message appears.</w:t>
            </w:r>
          </w:p>
        </w:tc>
      </w:tr>
      <w:tr w:rsidR="00067AFD" w14:paraId="2020CCCE" w14:textId="77777777">
        <w:trPr>
          <w:jc w:val="center"/>
        </w:trPr>
        <w:tc>
          <w:tcPr>
            <w:tcW w:w="3264" w:type="dxa"/>
            <w:vAlign w:val="center"/>
          </w:tcPr>
          <w:p w14:paraId="1F751EB2" w14:textId="77777777" w:rsidR="00067AFD" w:rsidRDefault="00000000">
            <w:r>
              <w:rPr>
                <w:sz w:val="18"/>
              </w:rPr>
              <w:t>5</w:t>
            </w:r>
          </w:p>
        </w:tc>
        <w:tc>
          <w:tcPr>
            <w:tcW w:w="3264" w:type="dxa"/>
            <w:vAlign w:val="center"/>
          </w:tcPr>
          <w:p w14:paraId="6B276083" w14:textId="77777777" w:rsidR="00067AFD" w:rsidRDefault="00000000">
            <w:r>
              <w:rPr>
                <w:sz w:val="18"/>
              </w:rPr>
              <w:t>Add a duplicate roll number</w:t>
            </w:r>
          </w:p>
        </w:tc>
        <w:tc>
          <w:tcPr>
            <w:tcW w:w="3264" w:type="dxa"/>
            <w:vAlign w:val="center"/>
          </w:tcPr>
          <w:p w14:paraId="60AE773A" w14:textId="77777777" w:rsidR="00067AFD" w:rsidRDefault="00000000">
            <w:r>
              <w:rPr>
                <w:sz w:val="18"/>
              </w:rPr>
              <w:t>Duplicate roll number is rejected.</w:t>
            </w:r>
          </w:p>
        </w:tc>
      </w:tr>
      <w:tr w:rsidR="00067AFD" w14:paraId="762406DD" w14:textId="77777777">
        <w:trPr>
          <w:jc w:val="center"/>
        </w:trPr>
        <w:tc>
          <w:tcPr>
            <w:tcW w:w="3264" w:type="dxa"/>
            <w:vAlign w:val="center"/>
          </w:tcPr>
          <w:p w14:paraId="255DC16C" w14:textId="77777777" w:rsidR="00067AFD" w:rsidRDefault="00000000">
            <w:r>
              <w:rPr>
                <w:sz w:val="18"/>
              </w:rPr>
              <w:t>6</w:t>
            </w:r>
          </w:p>
        </w:tc>
        <w:tc>
          <w:tcPr>
            <w:tcW w:w="3264" w:type="dxa"/>
            <w:vAlign w:val="center"/>
          </w:tcPr>
          <w:p w14:paraId="18D203C2" w14:textId="77777777" w:rsidR="00067AFD" w:rsidRDefault="00000000">
            <w:r>
              <w:rPr>
                <w:sz w:val="18"/>
              </w:rPr>
              <w:t>Select and update a student</w:t>
            </w:r>
          </w:p>
        </w:tc>
        <w:tc>
          <w:tcPr>
            <w:tcW w:w="3264" w:type="dxa"/>
            <w:vAlign w:val="center"/>
          </w:tcPr>
          <w:p w14:paraId="4BE6F3CE" w14:textId="77777777" w:rsidR="00067AFD" w:rsidRDefault="00000000">
            <w:r>
              <w:rPr>
                <w:sz w:val="18"/>
              </w:rPr>
              <w:t>Updated values appear in the table.</w:t>
            </w:r>
          </w:p>
        </w:tc>
      </w:tr>
      <w:tr w:rsidR="00067AFD" w14:paraId="6C943D23" w14:textId="77777777">
        <w:trPr>
          <w:jc w:val="center"/>
        </w:trPr>
        <w:tc>
          <w:tcPr>
            <w:tcW w:w="3264" w:type="dxa"/>
            <w:vAlign w:val="center"/>
          </w:tcPr>
          <w:p w14:paraId="5F28551A" w14:textId="77777777" w:rsidR="00067AFD" w:rsidRDefault="00000000">
            <w:r>
              <w:rPr>
                <w:sz w:val="18"/>
              </w:rPr>
              <w:t>7</w:t>
            </w:r>
          </w:p>
        </w:tc>
        <w:tc>
          <w:tcPr>
            <w:tcW w:w="3264" w:type="dxa"/>
            <w:vAlign w:val="center"/>
          </w:tcPr>
          <w:p w14:paraId="2955BA5C" w14:textId="77777777" w:rsidR="00067AFD" w:rsidRDefault="00000000">
            <w:r>
              <w:rPr>
                <w:sz w:val="18"/>
              </w:rPr>
              <w:t>Delete a selected student</w:t>
            </w:r>
          </w:p>
        </w:tc>
        <w:tc>
          <w:tcPr>
            <w:tcW w:w="3264" w:type="dxa"/>
            <w:vAlign w:val="center"/>
          </w:tcPr>
          <w:p w14:paraId="58DB352F" w14:textId="77777777" w:rsidR="00067AFD" w:rsidRDefault="00000000">
            <w:r>
              <w:rPr>
                <w:sz w:val="18"/>
              </w:rPr>
              <w:t>Confirmation appears and record is removed.</w:t>
            </w:r>
          </w:p>
        </w:tc>
      </w:tr>
      <w:tr w:rsidR="00067AFD" w14:paraId="098D3521" w14:textId="77777777">
        <w:trPr>
          <w:jc w:val="center"/>
        </w:trPr>
        <w:tc>
          <w:tcPr>
            <w:tcW w:w="3264" w:type="dxa"/>
            <w:vAlign w:val="center"/>
          </w:tcPr>
          <w:p w14:paraId="0DFA6B98" w14:textId="77777777" w:rsidR="00067AFD" w:rsidRDefault="00000000">
            <w:r>
              <w:rPr>
                <w:sz w:val="18"/>
              </w:rPr>
              <w:t>8</w:t>
            </w:r>
          </w:p>
        </w:tc>
        <w:tc>
          <w:tcPr>
            <w:tcW w:w="3264" w:type="dxa"/>
            <w:vAlign w:val="center"/>
          </w:tcPr>
          <w:p w14:paraId="5AFE4DB4" w14:textId="77777777" w:rsidR="00067AFD" w:rsidRDefault="00000000">
            <w:r>
              <w:rPr>
                <w:sz w:val="18"/>
              </w:rPr>
              <w:t>Update or delete without selection</w:t>
            </w:r>
          </w:p>
        </w:tc>
        <w:tc>
          <w:tcPr>
            <w:tcW w:w="3264" w:type="dxa"/>
            <w:vAlign w:val="center"/>
          </w:tcPr>
          <w:p w14:paraId="68F7E807" w14:textId="77777777" w:rsidR="00067AFD" w:rsidRDefault="00000000">
            <w:r>
              <w:rPr>
                <w:sz w:val="18"/>
              </w:rPr>
              <w:t>Selection message appears.</w:t>
            </w:r>
          </w:p>
        </w:tc>
      </w:tr>
      <w:tr w:rsidR="00067AFD" w14:paraId="3C0C51EA" w14:textId="77777777">
        <w:trPr>
          <w:jc w:val="center"/>
        </w:trPr>
        <w:tc>
          <w:tcPr>
            <w:tcW w:w="3264" w:type="dxa"/>
            <w:vAlign w:val="center"/>
          </w:tcPr>
          <w:p w14:paraId="093BEBA3" w14:textId="77777777" w:rsidR="00067AFD" w:rsidRDefault="00000000">
            <w:r>
              <w:rPr>
                <w:sz w:val="18"/>
              </w:rPr>
              <w:t>9</w:t>
            </w:r>
          </w:p>
        </w:tc>
        <w:tc>
          <w:tcPr>
            <w:tcW w:w="3264" w:type="dxa"/>
            <w:vAlign w:val="center"/>
          </w:tcPr>
          <w:p w14:paraId="5ACB8BFA" w14:textId="77777777" w:rsidR="00067AFD" w:rsidRDefault="00000000">
            <w:r>
              <w:rPr>
                <w:sz w:val="18"/>
              </w:rPr>
              <w:t>All subject marks are at least 35</w:t>
            </w:r>
          </w:p>
        </w:tc>
        <w:tc>
          <w:tcPr>
            <w:tcW w:w="3264" w:type="dxa"/>
            <w:vAlign w:val="center"/>
          </w:tcPr>
          <w:p w14:paraId="4DC5E5C3" w14:textId="77777777" w:rsidR="00067AFD" w:rsidRDefault="00000000">
            <w:r>
              <w:rPr>
                <w:sz w:val="18"/>
              </w:rPr>
              <w:t>Result status is Pass.</w:t>
            </w:r>
          </w:p>
        </w:tc>
      </w:tr>
      <w:tr w:rsidR="00067AFD" w14:paraId="1DB269DD" w14:textId="77777777">
        <w:trPr>
          <w:jc w:val="center"/>
        </w:trPr>
        <w:tc>
          <w:tcPr>
            <w:tcW w:w="3264" w:type="dxa"/>
            <w:vAlign w:val="center"/>
          </w:tcPr>
          <w:p w14:paraId="3FAF6350" w14:textId="77777777" w:rsidR="00067AFD" w:rsidRDefault="00000000">
            <w:r>
              <w:rPr>
                <w:sz w:val="18"/>
              </w:rPr>
              <w:t>10</w:t>
            </w:r>
          </w:p>
        </w:tc>
        <w:tc>
          <w:tcPr>
            <w:tcW w:w="3264" w:type="dxa"/>
            <w:vAlign w:val="center"/>
          </w:tcPr>
          <w:p w14:paraId="4681BDB8" w14:textId="77777777" w:rsidR="00067AFD" w:rsidRDefault="00000000">
            <w:r>
              <w:rPr>
                <w:sz w:val="18"/>
              </w:rPr>
              <w:t>Any subject mark is below 35</w:t>
            </w:r>
          </w:p>
        </w:tc>
        <w:tc>
          <w:tcPr>
            <w:tcW w:w="3264" w:type="dxa"/>
            <w:vAlign w:val="center"/>
          </w:tcPr>
          <w:p w14:paraId="7A580485" w14:textId="77777777" w:rsidR="00067AFD" w:rsidRDefault="00000000">
            <w:r>
              <w:rPr>
                <w:sz w:val="18"/>
              </w:rPr>
              <w:t>Result status is Fail.</w:t>
            </w:r>
          </w:p>
        </w:tc>
      </w:tr>
      <w:tr w:rsidR="00067AFD" w14:paraId="3C9902A5" w14:textId="77777777">
        <w:trPr>
          <w:jc w:val="center"/>
        </w:trPr>
        <w:tc>
          <w:tcPr>
            <w:tcW w:w="3264" w:type="dxa"/>
            <w:vAlign w:val="center"/>
          </w:tcPr>
          <w:p w14:paraId="60940D63" w14:textId="77777777" w:rsidR="00067AFD" w:rsidRDefault="00000000">
            <w:r>
              <w:rPr>
                <w:sz w:val="18"/>
              </w:rPr>
              <w:t>11</w:t>
            </w:r>
          </w:p>
        </w:tc>
        <w:tc>
          <w:tcPr>
            <w:tcW w:w="3264" w:type="dxa"/>
            <w:vAlign w:val="center"/>
          </w:tcPr>
          <w:p w14:paraId="2AD28175" w14:textId="77777777" w:rsidR="00067AFD" w:rsidRDefault="00000000">
            <w:r>
              <w:rPr>
                <w:sz w:val="18"/>
              </w:rPr>
              <w:t>Click Clear Fields</w:t>
            </w:r>
          </w:p>
        </w:tc>
        <w:tc>
          <w:tcPr>
            <w:tcW w:w="3264" w:type="dxa"/>
            <w:vAlign w:val="center"/>
          </w:tcPr>
          <w:p w14:paraId="68BD2DF5" w14:textId="77777777" w:rsidR="00067AFD" w:rsidRDefault="00000000">
            <w:r>
              <w:rPr>
                <w:sz w:val="18"/>
              </w:rPr>
              <w:t>Input fields and selection are cleared.</w:t>
            </w:r>
          </w:p>
        </w:tc>
      </w:tr>
      <w:tr w:rsidR="00067AFD" w14:paraId="1837972F" w14:textId="77777777">
        <w:trPr>
          <w:jc w:val="center"/>
        </w:trPr>
        <w:tc>
          <w:tcPr>
            <w:tcW w:w="3264" w:type="dxa"/>
          </w:tcPr>
          <w:p w14:paraId="55074A55" w14:textId="77777777" w:rsidR="00067AFD" w:rsidRDefault="00000000">
            <w:r>
              <w:t>12</w:t>
            </w:r>
          </w:p>
        </w:tc>
        <w:tc>
          <w:tcPr>
            <w:tcW w:w="3264" w:type="dxa"/>
          </w:tcPr>
          <w:p w14:paraId="13BB8948" w14:textId="77777777" w:rsidR="00067AFD" w:rsidRDefault="00000000">
            <w:r>
              <w:t>Close and reopen the application</w:t>
            </w:r>
          </w:p>
        </w:tc>
        <w:tc>
          <w:tcPr>
            <w:tcW w:w="3264" w:type="dxa"/>
          </w:tcPr>
          <w:p w14:paraId="1C8E3FF0" w14:textId="77777777" w:rsidR="00067AFD" w:rsidRDefault="00000000">
            <w:r>
              <w:t>Previously saved student records load from students.dat.</w:t>
            </w:r>
          </w:p>
        </w:tc>
      </w:tr>
    </w:tbl>
    <w:p w14:paraId="27AF9402" w14:textId="77777777" w:rsidR="00067AFD" w:rsidRDefault="00067AFD"/>
    <w:p w14:paraId="15CDD178" w14:textId="77777777" w:rsidR="00067AFD" w:rsidRDefault="00000000">
      <w:r>
        <w:t>Table 1: Functional test cases for the Student Result and Grade Management System.</w:t>
      </w:r>
    </w:p>
    <w:p w14:paraId="13E999AD" w14:textId="77777777" w:rsidR="00067AFD" w:rsidRDefault="00000000">
      <w:pPr>
        <w:jc w:val="center"/>
      </w:pPr>
      <w:r>
        <w:rPr>
          <w:i/>
        </w:rPr>
        <w:t>Figure 2: Output of the Student Result and Grade Management System (insert a screenshot of the running Java application here).</w:t>
      </w:r>
    </w:p>
    <w:p w14:paraId="03B9345A" w14:textId="77777777" w:rsidR="00067AFD" w:rsidRDefault="00000000">
      <w:pPr>
        <w:pStyle w:val="Heading1"/>
      </w:pPr>
      <w:r>
        <w:rPr>
          <w:rFonts w:ascii="Times New Roman" w:hAnsi="Times New Roman"/>
          <w:sz w:val="20"/>
        </w:rPr>
        <w:t>6 Mapping POs and SDGs</w:t>
      </w:r>
    </w:p>
    <w:p w14:paraId="731A2481" w14:textId="77777777" w:rsidR="00067AFD" w:rsidRDefault="00000000">
      <w:r>
        <w:t>The project applies programming concepts to a practical academic-record problem. It involves requirements analysis, object-oriented design, GUI implementation, calculation logic, validation, and functional testing.</w:t>
      </w:r>
    </w:p>
    <w:p w14:paraId="4CF75176" w14:textId="77777777" w:rsidR="00067AFD" w:rsidRDefault="00000000">
      <w:pPr>
        <w:pStyle w:val="Heading2"/>
      </w:pPr>
      <w:r>
        <w:rPr>
          <w:rFonts w:ascii="Times New Roman" w:hAnsi="Times New Roman"/>
          <w:sz w:val="20"/>
        </w:rPr>
        <w:t>6.1 Program Outcomes (POs) Mapping</w:t>
      </w:r>
    </w:p>
    <w:tbl>
      <w:tblPr>
        <w:tblStyle w:val="TableGrid"/>
        <w:tblW w:w="0" w:type="auto"/>
        <w:jc w:val="center"/>
        <w:tblLook w:val="04A0" w:firstRow="1" w:lastRow="0" w:firstColumn="1" w:lastColumn="0" w:noHBand="0" w:noVBand="1"/>
      </w:tblPr>
      <w:tblGrid>
        <w:gridCol w:w="3264"/>
        <w:gridCol w:w="3264"/>
        <w:gridCol w:w="3264"/>
      </w:tblGrid>
      <w:tr w:rsidR="00067AFD" w14:paraId="1C4DEB6C" w14:textId="77777777">
        <w:trPr>
          <w:jc w:val="center"/>
        </w:trPr>
        <w:tc>
          <w:tcPr>
            <w:tcW w:w="3264" w:type="dxa"/>
          </w:tcPr>
          <w:p w14:paraId="46FD0B96" w14:textId="77777777" w:rsidR="00067AFD" w:rsidRDefault="00000000">
            <w:r>
              <w:rPr>
                <w:b/>
                <w:sz w:val="18"/>
              </w:rPr>
              <w:t>PO No.</w:t>
            </w:r>
          </w:p>
        </w:tc>
        <w:tc>
          <w:tcPr>
            <w:tcW w:w="3264" w:type="dxa"/>
          </w:tcPr>
          <w:p w14:paraId="74B24CA9" w14:textId="77777777" w:rsidR="00067AFD" w:rsidRDefault="00000000">
            <w:r>
              <w:rPr>
                <w:b/>
                <w:sz w:val="18"/>
              </w:rPr>
              <w:t>Program Outcome</w:t>
            </w:r>
          </w:p>
        </w:tc>
        <w:tc>
          <w:tcPr>
            <w:tcW w:w="3264" w:type="dxa"/>
          </w:tcPr>
          <w:p w14:paraId="7733E10F" w14:textId="77777777" w:rsidR="00067AFD" w:rsidRDefault="00000000">
            <w:r>
              <w:rPr>
                <w:b/>
                <w:sz w:val="18"/>
              </w:rPr>
              <w:t>Application in this Project</w:t>
            </w:r>
          </w:p>
        </w:tc>
      </w:tr>
      <w:tr w:rsidR="00067AFD" w14:paraId="3BD1955F" w14:textId="77777777">
        <w:trPr>
          <w:jc w:val="center"/>
        </w:trPr>
        <w:tc>
          <w:tcPr>
            <w:tcW w:w="3264" w:type="dxa"/>
            <w:vAlign w:val="center"/>
          </w:tcPr>
          <w:p w14:paraId="744D4228" w14:textId="77777777" w:rsidR="00067AFD" w:rsidRDefault="00000000">
            <w:r>
              <w:rPr>
                <w:sz w:val="18"/>
              </w:rPr>
              <w:t>PO1</w:t>
            </w:r>
          </w:p>
        </w:tc>
        <w:tc>
          <w:tcPr>
            <w:tcW w:w="3264" w:type="dxa"/>
            <w:vAlign w:val="center"/>
          </w:tcPr>
          <w:p w14:paraId="52EFF403" w14:textId="77777777" w:rsidR="00067AFD" w:rsidRDefault="00000000">
            <w:r>
              <w:rPr>
                <w:sz w:val="18"/>
              </w:rPr>
              <w:t>Engineering Knowledge</w:t>
            </w:r>
          </w:p>
        </w:tc>
        <w:tc>
          <w:tcPr>
            <w:tcW w:w="3264" w:type="dxa"/>
            <w:vAlign w:val="center"/>
          </w:tcPr>
          <w:p w14:paraId="5A70FE1D" w14:textId="77777777" w:rsidR="00067AFD" w:rsidRDefault="00000000">
            <w:r>
              <w:rPr>
                <w:sz w:val="18"/>
              </w:rPr>
              <w:t>Applies Java programming, object-oriented concepts, Swing, and AWT.</w:t>
            </w:r>
          </w:p>
        </w:tc>
      </w:tr>
      <w:tr w:rsidR="00067AFD" w14:paraId="7EEBC8DF" w14:textId="77777777">
        <w:trPr>
          <w:jc w:val="center"/>
        </w:trPr>
        <w:tc>
          <w:tcPr>
            <w:tcW w:w="3264" w:type="dxa"/>
            <w:vAlign w:val="center"/>
          </w:tcPr>
          <w:p w14:paraId="725C3A7F" w14:textId="77777777" w:rsidR="00067AFD" w:rsidRDefault="00000000">
            <w:r>
              <w:rPr>
                <w:sz w:val="18"/>
              </w:rPr>
              <w:t>PO2</w:t>
            </w:r>
          </w:p>
        </w:tc>
        <w:tc>
          <w:tcPr>
            <w:tcW w:w="3264" w:type="dxa"/>
            <w:vAlign w:val="center"/>
          </w:tcPr>
          <w:p w14:paraId="573D03EF" w14:textId="77777777" w:rsidR="00067AFD" w:rsidRDefault="00000000">
            <w:r>
              <w:rPr>
                <w:sz w:val="18"/>
              </w:rPr>
              <w:t>Problem Analysis</w:t>
            </w:r>
          </w:p>
        </w:tc>
        <w:tc>
          <w:tcPr>
            <w:tcW w:w="3264" w:type="dxa"/>
            <w:vAlign w:val="center"/>
          </w:tcPr>
          <w:p w14:paraId="5ACCD3F2" w14:textId="77777777" w:rsidR="00067AFD" w:rsidRDefault="00000000">
            <w:r>
              <w:rPr>
                <w:sz w:val="18"/>
              </w:rPr>
              <w:t>Identifies result-management needs and divides them into record and calculation operations.</w:t>
            </w:r>
          </w:p>
        </w:tc>
      </w:tr>
      <w:tr w:rsidR="00067AFD" w14:paraId="066E4674" w14:textId="77777777">
        <w:trPr>
          <w:jc w:val="center"/>
        </w:trPr>
        <w:tc>
          <w:tcPr>
            <w:tcW w:w="3264" w:type="dxa"/>
            <w:vAlign w:val="center"/>
          </w:tcPr>
          <w:p w14:paraId="36860AAC" w14:textId="77777777" w:rsidR="00067AFD" w:rsidRDefault="00000000">
            <w:r>
              <w:rPr>
                <w:sz w:val="18"/>
              </w:rPr>
              <w:t>PO3</w:t>
            </w:r>
          </w:p>
        </w:tc>
        <w:tc>
          <w:tcPr>
            <w:tcW w:w="3264" w:type="dxa"/>
            <w:vAlign w:val="center"/>
          </w:tcPr>
          <w:p w14:paraId="4F544578" w14:textId="77777777" w:rsidR="00067AFD" w:rsidRDefault="00000000">
            <w:r>
              <w:rPr>
                <w:sz w:val="18"/>
              </w:rPr>
              <w:t>Design and Development of Solutions</w:t>
            </w:r>
          </w:p>
        </w:tc>
        <w:tc>
          <w:tcPr>
            <w:tcW w:w="3264" w:type="dxa"/>
            <w:vAlign w:val="center"/>
          </w:tcPr>
          <w:p w14:paraId="6EF9F664" w14:textId="77777777" w:rsidR="00067AFD" w:rsidRDefault="00000000">
            <w:r>
              <w:rPr>
                <w:sz w:val="18"/>
              </w:rPr>
              <w:t>Designs a GUI and implements student record management and grade calculation.</w:t>
            </w:r>
          </w:p>
        </w:tc>
      </w:tr>
      <w:tr w:rsidR="00067AFD" w14:paraId="2EC3C90B" w14:textId="77777777">
        <w:trPr>
          <w:jc w:val="center"/>
        </w:trPr>
        <w:tc>
          <w:tcPr>
            <w:tcW w:w="3264" w:type="dxa"/>
            <w:vAlign w:val="center"/>
          </w:tcPr>
          <w:p w14:paraId="4F9187D0" w14:textId="77777777" w:rsidR="00067AFD" w:rsidRDefault="00000000">
            <w:r>
              <w:rPr>
                <w:sz w:val="18"/>
              </w:rPr>
              <w:lastRenderedPageBreak/>
              <w:t>PO5</w:t>
            </w:r>
          </w:p>
        </w:tc>
        <w:tc>
          <w:tcPr>
            <w:tcW w:w="3264" w:type="dxa"/>
            <w:vAlign w:val="center"/>
          </w:tcPr>
          <w:p w14:paraId="1D140ED5" w14:textId="77777777" w:rsidR="00067AFD" w:rsidRDefault="00000000">
            <w:r>
              <w:rPr>
                <w:sz w:val="18"/>
              </w:rPr>
              <w:t>Modern Tool Usage</w:t>
            </w:r>
          </w:p>
        </w:tc>
        <w:tc>
          <w:tcPr>
            <w:tcW w:w="3264" w:type="dxa"/>
            <w:vAlign w:val="center"/>
          </w:tcPr>
          <w:p w14:paraId="2589B3CF" w14:textId="77777777" w:rsidR="00067AFD" w:rsidRDefault="00000000">
            <w:r>
              <w:rPr>
                <w:sz w:val="18"/>
              </w:rPr>
              <w:t>Uses the JDK and a Java-compatible development environment.</w:t>
            </w:r>
          </w:p>
        </w:tc>
      </w:tr>
      <w:tr w:rsidR="00067AFD" w14:paraId="50EB8F0F" w14:textId="77777777">
        <w:trPr>
          <w:jc w:val="center"/>
        </w:trPr>
        <w:tc>
          <w:tcPr>
            <w:tcW w:w="3264" w:type="dxa"/>
            <w:vAlign w:val="center"/>
          </w:tcPr>
          <w:p w14:paraId="2804715B" w14:textId="77777777" w:rsidR="00067AFD" w:rsidRDefault="00000000">
            <w:r>
              <w:rPr>
                <w:sz w:val="18"/>
              </w:rPr>
              <w:t>PO10</w:t>
            </w:r>
          </w:p>
        </w:tc>
        <w:tc>
          <w:tcPr>
            <w:tcW w:w="3264" w:type="dxa"/>
            <w:vAlign w:val="center"/>
          </w:tcPr>
          <w:p w14:paraId="4D7D790A" w14:textId="77777777" w:rsidR="00067AFD" w:rsidRDefault="00000000">
            <w:r>
              <w:rPr>
                <w:sz w:val="18"/>
              </w:rPr>
              <w:t>Communication</w:t>
            </w:r>
          </w:p>
        </w:tc>
        <w:tc>
          <w:tcPr>
            <w:tcW w:w="3264" w:type="dxa"/>
            <w:vAlign w:val="center"/>
          </w:tcPr>
          <w:p w14:paraId="61994B53" w14:textId="77777777" w:rsidR="00067AFD" w:rsidRDefault="00000000">
            <w:r>
              <w:rPr>
                <w:sz w:val="18"/>
              </w:rPr>
              <w:t>Supports technical documentation, testing records, and project presentation.</w:t>
            </w:r>
          </w:p>
        </w:tc>
      </w:tr>
    </w:tbl>
    <w:p w14:paraId="77DC1F78" w14:textId="77777777" w:rsidR="00067AFD" w:rsidRDefault="00067AFD"/>
    <w:p w14:paraId="52B02372" w14:textId="77777777" w:rsidR="00067AFD" w:rsidRDefault="00000000">
      <w:r>
        <w:t>Table 2: Mapping of Program Outcomes to the Student Result and Grade Management System.</w:t>
      </w:r>
    </w:p>
    <w:p w14:paraId="4A4CB922" w14:textId="77777777" w:rsidR="00067AFD" w:rsidRDefault="00000000">
      <w:pPr>
        <w:pStyle w:val="Heading2"/>
      </w:pPr>
      <w:r>
        <w:rPr>
          <w:rFonts w:ascii="Times New Roman" w:hAnsi="Times New Roman"/>
          <w:sz w:val="20"/>
        </w:rPr>
        <w:t>6.2 Sustainable Development Goals (SDGs) Mapping</w:t>
      </w:r>
    </w:p>
    <w:p w14:paraId="7C673CB1" w14:textId="77777777" w:rsidR="00067AFD" w:rsidRDefault="00000000">
      <w:pPr>
        <w:pStyle w:val="ListBullet"/>
        <w:spacing w:after="40"/>
      </w:pPr>
      <w:r>
        <w:t>SDG 4 – Quality Education: The project supports learning about academic result organization and provides practical experience in software development.</w:t>
      </w:r>
    </w:p>
    <w:p w14:paraId="1F904F5C" w14:textId="77777777" w:rsidR="00067AFD" w:rsidRDefault="00000000">
      <w:pPr>
        <w:pStyle w:val="ListBullet"/>
        <w:spacing w:after="40"/>
      </w:pPr>
      <w:r>
        <w:t>SDG 9 – Industry, Innovation and Infrastructure: The application demonstrates the use of software technology to address a routine educational task.</w:t>
      </w:r>
    </w:p>
    <w:p w14:paraId="7E41360A" w14:textId="77777777" w:rsidR="00067AFD" w:rsidRDefault="00000000">
      <w:pPr>
        <w:pStyle w:val="ListBullet"/>
        <w:spacing w:after="40"/>
      </w:pPr>
      <w:r>
        <w:t>SDG 12 – Responsible Consumption and Production: Digital records may reduce the need for some paper-based recordkeeping, although actual paper savings have not been measured.</w:t>
      </w:r>
    </w:p>
    <w:p w14:paraId="26C311A0" w14:textId="77777777" w:rsidR="00067AFD" w:rsidRDefault="00000000">
      <w:r>
        <w:t>These connections describe potential educational and practical contributions rather than measured institutional outcomes.</w:t>
      </w:r>
    </w:p>
    <w:p w14:paraId="2487E17F" w14:textId="77777777" w:rsidR="00067AFD" w:rsidRDefault="00000000">
      <w:r>
        <w:br w:type="page"/>
      </w:r>
    </w:p>
    <w:p w14:paraId="0BE28BB9" w14:textId="77777777" w:rsidR="00067AFD" w:rsidRDefault="00000000">
      <w:pPr>
        <w:pStyle w:val="Heading1"/>
      </w:pPr>
      <w:r>
        <w:rPr>
          <w:rFonts w:ascii="Times New Roman" w:hAnsi="Times New Roman"/>
          <w:sz w:val="20"/>
        </w:rPr>
        <w:lastRenderedPageBreak/>
        <w:t>7 Conclusion</w:t>
      </w:r>
    </w:p>
    <w:p w14:paraId="0D16EFBB" w14:textId="77777777" w:rsidR="00067AFD" w:rsidRDefault="00000000">
      <w:r>
        <w:t>The Student Result and Grade Management System demonstrates the development of a Java desktop application using Swing and AWT. It allows users to add student records, view academic details, update information, delete records, and automatically calculate total marks, percentage, grade, and pass/fail status.</w:t>
      </w:r>
    </w:p>
    <w:p w14:paraId="43F7A343" w14:textId="77777777" w:rsidR="00067AFD" w:rsidRDefault="00000000">
      <w:r>
        <w:t>The project provides practical experience in object-oriented programming, GUI design, event-driven programming, collection handling, input validation, and functional testing. Components such as JFrame, JPanel, JTextField, JButton, JTable, and DefaultTableModel are used to build the interface, while AWT layout managers and event listeners support the application's structure and interactions.</w:t>
      </w:r>
    </w:p>
    <w:p w14:paraId="0E3F2260" w14:textId="77777777" w:rsidR="00067AFD" w:rsidRDefault="00000000">
      <w:r>
        <w:t>The current implementation stores records in a local serialized file named students.dat. Future improvements may include database connectivity using JDBC and MySQL, importing student lists, configurable grading policies, subject-wise reports, exporting results to PDF or CSV, search and sorting, authentication, and access control for student data.</w:t>
      </w:r>
    </w:p>
    <w:p w14:paraId="271678F8" w14:textId="77777777" w:rsidR="00067AFD" w:rsidRDefault="00000000">
      <w:r>
        <w:t>Overall, the project demonstrates how Java can be used to create a simple and useful application for managing student results and grades.</w:t>
      </w:r>
    </w:p>
    <w:p w14:paraId="242B8F7F" w14:textId="77777777" w:rsidR="00067AFD" w:rsidRDefault="00000000">
      <w:pPr>
        <w:pStyle w:val="Heading1"/>
      </w:pPr>
      <w:r>
        <w:rPr>
          <w:rFonts w:ascii="Times New Roman" w:hAnsi="Times New Roman"/>
          <w:sz w:val="20"/>
        </w:rPr>
        <w:t>Bibliography</w:t>
      </w:r>
    </w:p>
    <w:p w14:paraId="362CC6F7" w14:textId="77777777" w:rsidR="00067AFD" w:rsidRDefault="00000000">
      <w:pPr>
        <w:pStyle w:val="ListNumber"/>
        <w:spacing w:after="40"/>
      </w:pPr>
      <w:r>
        <w:t>Oracle. Java Documentation. Available at: https://docs.oracle.com/en/java/</w:t>
      </w:r>
    </w:p>
    <w:p w14:paraId="6ED9C4AC" w14:textId="77777777" w:rsidR="00067AFD" w:rsidRDefault="00000000">
      <w:pPr>
        <w:pStyle w:val="ListNumber"/>
        <w:spacing w:after="40"/>
      </w:pPr>
      <w:r>
        <w:t>Oracle. The Java Tutorials – Creating a GUI With Swing. Available at: https://docs.oracle.com/javase/tutorial/uiswing/</w:t>
      </w:r>
    </w:p>
    <w:p w14:paraId="335AFD9C" w14:textId="77777777" w:rsidR="00067AFD" w:rsidRDefault="00000000">
      <w:pPr>
        <w:pStyle w:val="ListNumber"/>
        <w:spacing w:after="40"/>
      </w:pPr>
      <w:r>
        <w:t>Oracle. Java AWT Package Documentation. Available at: https://docs.oracle.com/javase/8/docs/api/java/awt/package-summary.html</w:t>
      </w:r>
    </w:p>
    <w:p w14:paraId="44C01EB7" w14:textId="77777777" w:rsidR="00067AFD" w:rsidRDefault="00000000">
      <w:pPr>
        <w:pStyle w:val="ListNumber"/>
        <w:spacing w:after="40"/>
      </w:pPr>
      <w:r>
        <w:t>Oracle. Java Swing Package Documentation. Available at: https://docs.oracle.com/javase/8/docs/api/javax/swing/package-summary.html</w:t>
      </w:r>
    </w:p>
    <w:p w14:paraId="1967328B" w14:textId="77777777" w:rsidR="00067AFD" w:rsidRDefault="00000000">
      <w:pPr>
        <w:pStyle w:val="ListNumber"/>
        <w:spacing w:after="40"/>
      </w:pPr>
      <w:r>
        <w:t>Oracle. Java Collections Framework. Available at: https://docs.oracle.com/javase/8/docs/technotes/guides/collections/</w:t>
      </w:r>
    </w:p>
    <w:sectPr w:rsidR="00067AFD">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52909" w14:textId="77777777" w:rsidR="00680337" w:rsidRDefault="00680337">
      <w:pPr>
        <w:spacing w:line="240" w:lineRule="auto"/>
      </w:pPr>
      <w:r>
        <w:separator/>
      </w:r>
    </w:p>
  </w:endnote>
  <w:endnote w:type="continuationSeparator" w:id="0">
    <w:p w14:paraId="434B68E8" w14:textId="77777777" w:rsidR="00680337" w:rsidRDefault="006803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29FA" w14:textId="77777777" w:rsidR="00067AFD" w:rsidRDefault="00000000">
    <w:pPr>
      <w:pStyle w:val="Footer"/>
      <w:jc w:val="center"/>
    </w:pPr>
    <w:r>
      <w:fldChar w:fldCharType="begin"/>
    </w:r>
    <w:r>
      <w:instrText xml:space="preserve"> PAGE </w:instrText>
    </w:r>
    <w:r w:rsidR="00CB34F1">
      <w:fldChar w:fldCharType="separate"/>
    </w:r>
    <w:r w:rsidR="00CB34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C0F7A" w14:textId="77777777" w:rsidR="00680337" w:rsidRDefault="00680337">
      <w:pPr>
        <w:spacing w:after="0"/>
      </w:pPr>
      <w:r>
        <w:separator/>
      </w:r>
    </w:p>
  </w:footnote>
  <w:footnote w:type="continuationSeparator" w:id="0">
    <w:p w14:paraId="7C3F8162" w14:textId="77777777" w:rsidR="00680337" w:rsidRDefault="006803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64198031">
    <w:abstractNumId w:val="5"/>
  </w:num>
  <w:num w:numId="2" w16cid:durableId="2133743086">
    <w:abstractNumId w:val="3"/>
  </w:num>
  <w:num w:numId="3" w16cid:durableId="1640647879">
    <w:abstractNumId w:val="2"/>
  </w:num>
  <w:num w:numId="4" w16cid:durableId="290327999">
    <w:abstractNumId w:val="4"/>
  </w:num>
  <w:num w:numId="5" w16cid:durableId="1373992441">
    <w:abstractNumId w:val="1"/>
  </w:num>
  <w:num w:numId="6" w16cid:durableId="1938365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B3"/>
    <w:rsid w:val="0006063C"/>
    <w:rsid w:val="00067AFD"/>
    <w:rsid w:val="0015074B"/>
    <w:rsid w:val="001978B5"/>
    <w:rsid w:val="0029639D"/>
    <w:rsid w:val="00326F90"/>
    <w:rsid w:val="00384775"/>
    <w:rsid w:val="00680337"/>
    <w:rsid w:val="007D51B6"/>
    <w:rsid w:val="00A57BD8"/>
    <w:rsid w:val="00AA1D8D"/>
    <w:rsid w:val="00B47730"/>
    <w:rsid w:val="00C5116E"/>
    <w:rsid w:val="00C718DC"/>
    <w:rsid w:val="00C7245A"/>
    <w:rsid w:val="00CB0664"/>
    <w:rsid w:val="00CB34F1"/>
    <w:rsid w:val="00F10CB5"/>
    <w:rsid w:val="00F35DE8"/>
    <w:rsid w:val="00FC693F"/>
    <w:rsid w:val="1C0A74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9223CE"/>
  <w14:defaultImageDpi w14:val="300"/>
  <w15:docId w15:val="{6C1728C1-507F-480C-AD2F-3EE6CCE5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eastAsia="Times New Roman" w:cstheme="minorBidi"/>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3951</Words>
  <Characters>22527</Characters>
  <Application>Microsoft Office Word</Application>
  <DocSecurity>0</DocSecurity>
  <Lines>187</Lines>
  <Paragraphs>52</Paragraphs>
  <ScaleCrop>false</ScaleCrop>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pashamvarshitha04@gmail.com</cp:lastModifiedBy>
  <cp:revision>11</cp:revision>
  <dcterms:created xsi:type="dcterms:W3CDTF">2026-10-26T16:05:00Z</dcterms:created>
  <dcterms:modified xsi:type="dcterms:W3CDTF">2026-10-26T16:10:00Z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eyJoZGlkIjoiOTBiYWJiNmVmZjA4NmYxOTkwNTY0NjU3YzAyNjgxZWEifQ==</vt:lpwstr>
  </property>
  <property fmtid="{D5CDD505-2E9C-101B-9397-08002B2CF9AE}" pid="3" name="KSOProductBuildVer">
    <vt:lpwstr>1033-12.1.0.29162</vt:lpwstr>
  </property>
  <property fmtid="{D5CDD505-2E9C-101B-9397-08002B2CF9AE}" pid="4" name="ICV">
    <vt:lpwstr>9A506ECA8FB940F7B32D580071DEA0DF_12</vt:lpwstr>
  </property>
</Properties>
</file>